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1114" w14:textId="77777777" w:rsidR="00662672" w:rsidRPr="00007F7A" w:rsidRDefault="00662672"/>
    <w:p w14:paraId="5A29F578" w14:textId="77777777" w:rsidR="00662672" w:rsidRPr="00007F7A" w:rsidRDefault="00662672"/>
    <w:p w14:paraId="16BAE832" w14:textId="77777777" w:rsidR="00662672" w:rsidRPr="00007F7A" w:rsidRDefault="00000000">
      <w:pPr>
        <w:jc w:val="center"/>
      </w:pPr>
      <w:r w:rsidRPr="00007F7A">
        <w:rPr>
          <w:b/>
          <w:sz w:val="36"/>
        </w:rPr>
        <w:t>LAPORAN TUGAS</w:t>
      </w:r>
    </w:p>
    <w:p w14:paraId="1B6A7359" w14:textId="77777777" w:rsidR="00662672" w:rsidRPr="00007F7A" w:rsidRDefault="00000000">
      <w:pPr>
        <w:jc w:val="center"/>
      </w:pPr>
      <w:r w:rsidRPr="00007F7A">
        <w:rPr>
          <w:b/>
          <w:sz w:val="48"/>
        </w:rPr>
        <w:t>SELEKSI FITUR</w:t>
      </w:r>
    </w:p>
    <w:p w14:paraId="5DD7E51D" w14:textId="77777777" w:rsidR="00662672" w:rsidRPr="00007F7A" w:rsidRDefault="00000000">
      <w:pPr>
        <w:jc w:val="center"/>
        <w:rPr>
          <w:sz w:val="26"/>
        </w:rPr>
      </w:pPr>
      <w:r w:rsidRPr="00007F7A">
        <w:rPr>
          <w:sz w:val="26"/>
        </w:rPr>
        <w:t xml:space="preserve">Mata Kuliah Machine Learning </w:t>
      </w:r>
    </w:p>
    <w:p w14:paraId="3E7D63D3" w14:textId="77777777" w:rsidR="00662672" w:rsidRPr="00007F7A" w:rsidRDefault="00000000">
      <w:pPr>
        <w:jc w:val="center"/>
        <w:rPr>
          <w:lang w:val="de-DE"/>
        </w:rPr>
      </w:pPr>
      <w:r w:rsidRPr="00007F7A">
        <w:rPr>
          <w:sz w:val="26"/>
        </w:rPr>
        <w:t xml:space="preserve"> </w:t>
      </w:r>
      <w:r w:rsidRPr="00007F7A">
        <w:rPr>
          <w:sz w:val="26"/>
          <w:lang w:val="de-DE"/>
        </w:rPr>
        <w:t>Pertemuan 4</w:t>
      </w:r>
    </w:p>
    <w:p w14:paraId="6B6B6AC5" w14:textId="77777777" w:rsidR="00662672" w:rsidRPr="00007F7A" w:rsidRDefault="00662672">
      <w:pPr>
        <w:rPr>
          <w:lang w:val="de-DE"/>
        </w:rPr>
      </w:pPr>
    </w:p>
    <w:p w14:paraId="12EBEE99" w14:textId="07FC76BC" w:rsidR="00662672" w:rsidRPr="00007F7A" w:rsidRDefault="00007F7A" w:rsidP="00007F7A">
      <w:pPr>
        <w:jc w:val="center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7B63D140" wp14:editId="7F3428B4">
            <wp:extent cx="3284220" cy="3284220"/>
            <wp:effectExtent l="0" t="0" r="0" b="0"/>
            <wp:docPr id="62071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18234" name="Picture 6207182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0DC5" w14:textId="77777777" w:rsidR="00662672" w:rsidRPr="00007F7A" w:rsidRDefault="00662672">
      <w:pPr>
        <w:rPr>
          <w:lang w:val="de-DE"/>
        </w:rPr>
      </w:pPr>
    </w:p>
    <w:p w14:paraId="5B75FC28" w14:textId="70F7C3A3" w:rsidR="00662672" w:rsidRPr="00007F7A" w:rsidRDefault="00000000">
      <w:pPr>
        <w:jc w:val="center"/>
        <w:rPr>
          <w:lang w:val="de-DE"/>
        </w:rPr>
      </w:pPr>
      <w:r w:rsidRPr="00007F7A">
        <w:rPr>
          <w:b/>
          <w:sz w:val="26"/>
          <w:lang w:val="de-DE"/>
        </w:rPr>
        <w:t>NAMA: Muhammad Irfan Nuha</w:t>
      </w:r>
    </w:p>
    <w:p w14:paraId="58577036" w14:textId="7DE5B904" w:rsidR="00662672" w:rsidRPr="00007F7A" w:rsidRDefault="00000000">
      <w:pPr>
        <w:jc w:val="center"/>
        <w:rPr>
          <w:lang w:val="de-DE"/>
        </w:rPr>
      </w:pPr>
      <w:r w:rsidRPr="00007F7A">
        <w:rPr>
          <w:b/>
          <w:sz w:val="26"/>
          <w:lang w:val="de-DE"/>
        </w:rPr>
        <w:t>NIM: 434241079</w:t>
      </w:r>
    </w:p>
    <w:p w14:paraId="2D789C23" w14:textId="2B6C898D" w:rsidR="00662672" w:rsidRPr="00007F7A" w:rsidRDefault="00000000">
      <w:pPr>
        <w:jc w:val="center"/>
      </w:pPr>
      <w:proofErr w:type="spellStart"/>
      <w:r w:rsidRPr="00007F7A">
        <w:rPr>
          <w:b/>
          <w:sz w:val="26"/>
        </w:rPr>
        <w:t>Kelas</w:t>
      </w:r>
      <w:proofErr w:type="spellEnd"/>
      <w:r w:rsidRPr="00007F7A">
        <w:rPr>
          <w:b/>
          <w:sz w:val="26"/>
        </w:rPr>
        <w:t>: TI-C5</w:t>
      </w:r>
    </w:p>
    <w:p w14:paraId="42825480" w14:textId="77777777" w:rsidR="00662672" w:rsidRPr="00007F7A" w:rsidRDefault="00000000">
      <w:r w:rsidRPr="00007F7A">
        <w:br w:type="page"/>
      </w:r>
    </w:p>
    <w:p w14:paraId="1CF08C7E" w14:textId="77777777" w:rsidR="00662672" w:rsidRPr="00007F7A" w:rsidRDefault="00000000">
      <w:pPr>
        <w:pStyle w:val="Heading1"/>
        <w:spacing w:before="120"/>
        <w:rPr>
          <w:color w:val="auto"/>
        </w:rPr>
      </w:pPr>
      <w:r w:rsidRPr="00007F7A">
        <w:rPr>
          <w:rFonts w:ascii="Times New Roman" w:hAnsi="Times New Roman"/>
          <w:color w:val="auto"/>
          <w:sz w:val="32"/>
        </w:rPr>
        <w:lastRenderedPageBreak/>
        <w:t xml:space="preserve">1. </w:t>
      </w:r>
      <w:proofErr w:type="spellStart"/>
      <w:r w:rsidRPr="00007F7A">
        <w:rPr>
          <w:rFonts w:ascii="Times New Roman" w:hAnsi="Times New Roman"/>
          <w:color w:val="auto"/>
          <w:sz w:val="32"/>
        </w:rPr>
        <w:t>Pendahuluan</w:t>
      </w:r>
      <w:proofErr w:type="spellEnd"/>
    </w:p>
    <w:p w14:paraId="534A7705" w14:textId="026857E3" w:rsidR="00662672" w:rsidRPr="00007F7A" w:rsidRDefault="00000000">
      <w:pPr>
        <w:spacing w:after="160"/>
        <w:jc w:val="both"/>
        <w:rPr>
          <w:lang w:val="de-DE"/>
        </w:rPr>
      </w:pPr>
      <w:r w:rsidRPr="00007F7A">
        <w:t xml:space="preserve">Tidak </w:t>
      </w:r>
      <w:proofErr w:type="spellStart"/>
      <w:r w:rsidRPr="00007F7A">
        <w:t>semua</w:t>
      </w:r>
      <w:proofErr w:type="spellEnd"/>
      <w:r w:rsidRPr="00007F7A">
        <w:t xml:space="preserve"> </w:t>
      </w:r>
      <w:proofErr w:type="spellStart"/>
      <w:r w:rsidRPr="00007F7A">
        <w:t>kolom</w:t>
      </w:r>
      <w:proofErr w:type="spellEnd"/>
      <w:r w:rsidRPr="00007F7A">
        <w:t xml:space="preserve"> </w:t>
      </w:r>
      <w:proofErr w:type="spellStart"/>
      <w:r w:rsidRPr="00007F7A">
        <w:t>dalam</w:t>
      </w:r>
      <w:proofErr w:type="spellEnd"/>
      <w:r w:rsidRPr="00007F7A">
        <w:t xml:space="preserve"> </w:t>
      </w:r>
      <w:proofErr w:type="spellStart"/>
      <w:r w:rsidRPr="00007F7A">
        <w:t>sebuah</w:t>
      </w:r>
      <w:proofErr w:type="spellEnd"/>
      <w:r w:rsidRPr="00007F7A">
        <w:t xml:space="preserve"> dataset </w:t>
      </w:r>
      <w:proofErr w:type="spellStart"/>
      <w:r w:rsidRPr="00007F7A">
        <w:t>berguna</w:t>
      </w:r>
      <w:proofErr w:type="spellEnd"/>
      <w:r w:rsidRPr="00007F7A">
        <w:t xml:space="preserve"> </w:t>
      </w:r>
      <w:proofErr w:type="spellStart"/>
      <w:r w:rsidRPr="00007F7A">
        <w:t>untuk</w:t>
      </w:r>
      <w:proofErr w:type="spellEnd"/>
      <w:r w:rsidRPr="00007F7A">
        <w:t xml:space="preserve"> model. Ada </w:t>
      </w:r>
      <w:proofErr w:type="spellStart"/>
      <w:r w:rsidRPr="00007F7A">
        <w:t>fitur</w:t>
      </w:r>
      <w:proofErr w:type="spellEnd"/>
      <w:r w:rsidRPr="00007F7A">
        <w:t xml:space="preserve"> yang </w:t>
      </w:r>
      <w:proofErr w:type="spellStart"/>
      <w:r w:rsidRPr="00007F7A">
        <w:t>benar-benar</w:t>
      </w:r>
      <w:proofErr w:type="spellEnd"/>
      <w:r w:rsidRPr="00007F7A">
        <w:t xml:space="preserve"> </w:t>
      </w:r>
      <w:proofErr w:type="spellStart"/>
      <w:r w:rsidRPr="00007F7A">
        <w:t>berhubungan</w:t>
      </w:r>
      <w:proofErr w:type="spellEnd"/>
      <w:r w:rsidRPr="00007F7A">
        <w:t xml:space="preserve"> </w:t>
      </w:r>
      <w:proofErr w:type="spellStart"/>
      <w:r w:rsidRPr="00007F7A">
        <w:t>dengan</w:t>
      </w:r>
      <w:proofErr w:type="spellEnd"/>
      <w:r w:rsidRPr="00007F7A">
        <w:t xml:space="preserve"> </w:t>
      </w:r>
      <w:proofErr w:type="spellStart"/>
      <w:r w:rsidRPr="00007F7A">
        <w:t>apa</w:t>
      </w:r>
      <w:proofErr w:type="spellEnd"/>
      <w:r w:rsidRPr="00007F7A">
        <w:t xml:space="preserve"> yang </w:t>
      </w:r>
      <w:proofErr w:type="spellStart"/>
      <w:r w:rsidRPr="00007F7A">
        <w:t>ingin</w:t>
      </w:r>
      <w:proofErr w:type="spellEnd"/>
      <w:r w:rsidRPr="00007F7A">
        <w:t xml:space="preserve"> </w:t>
      </w:r>
      <w:proofErr w:type="spellStart"/>
      <w:r w:rsidRPr="00007F7A">
        <w:t>diprediksi</w:t>
      </w:r>
      <w:proofErr w:type="spellEnd"/>
      <w:r w:rsidRPr="00007F7A">
        <w:t xml:space="preserve">, </w:t>
      </w:r>
      <w:proofErr w:type="spellStart"/>
      <w:r w:rsidRPr="00007F7A">
        <w:t>ada</w:t>
      </w:r>
      <w:proofErr w:type="spellEnd"/>
      <w:r w:rsidRPr="00007F7A">
        <w:t xml:space="preserve"> pula yang </w:t>
      </w:r>
      <w:proofErr w:type="spellStart"/>
      <w:r w:rsidRPr="00007F7A">
        <w:t>sekadar</w:t>
      </w:r>
      <w:proofErr w:type="spellEnd"/>
      <w:r w:rsidRPr="00007F7A">
        <w:t xml:space="preserve"> </w:t>
      </w:r>
      <w:proofErr w:type="spellStart"/>
      <w:r w:rsidRPr="00007F7A">
        <w:t>menambah</w:t>
      </w:r>
      <w:proofErr w:type="spellEnd"/>
      <w:r w:rsidRPr="00007F7A">
        <w:t xml:space="preserve"> </w:t>
      </w:r>
      <w:proofErr w:type="spellStart"/>
      <w:r w:rsidRPr="00007F7A">
        <w:t>beban</w:t>
      </w:r>
      <w:proofErr w:type="spellEnd"/>
      <w:r w:rsidRPr="00007F7A">
        <w:t xml:space="preserve"> </w:t>
      </w:r>
      <w:proofErr w:type="spellStart"/>
      <w:r w:rsidRPr="00007F7A">
        <w:t>tanpa</w:t>
      </w:r>
      <w:proofErr w:type="spellEnd"/>
      <w:r w:rsidRPr="00007F7A">
        <w:t xml:space="preserve"> </w:t>
      </w:r>
      <w:proofErr w:type="spellStart"/>
      <w:r w:rsidRPr="00007F7A">
        <w:t>memberi</w:t>
      </w:r>
      <w:proofErr w:type="spellEnd"/>
      <w:r w:rsidRPr="00007F7A">
        <w:t xml:space="preserve"> </w:t>
      </w:r>
      <w:proofErr w:type="spellStart"/>
      <w:r w:rsidRPr="00007F7A">
        <w:t>informasi</w:t>
      </w:r>
      <w:proofErr w:type="spellEnd"/>
      <w:r w:rsidRPr="00007F7A">
        <w:t xml:space="preserve">. </w:t>
      </w:r>
      <w:proofErr w:type="spellStart"/>
      <w:r w:rsidRPr="00007F7A">
        <w:t>Seleksi</w:t>
      </w:r>
      <w:proofErr w:type="spellEnd"/>
      <w:r w:rsidRPr="00007F7A">
        <w:t xml:space="preserve"> </w:t>
      </w:r>
      <w:proofErr w:type="spellStart"/>
      <w:r w:rsidRPr="00007F7A">
        <w:t>fitur</w:t>
      </w:r>
      <w:proofErr w:type="spellEnd"/>
      <w:r w:rsidRPr="00007F7A">
        <w:t xml:space="preserve"> </w:t>
      </w:r>
      <w:proofErr w:type="spellStart"/>
      <w:r w:rsidRPr="00007F7A">
        <w:t>bertujuan</w:t>
      </w:r>
      <w:proofErr w:type="spellEnd"/>
      <w:r w:rsidRPr="00007F7A">
        <w:t xml:space="preserve"> </w:t>
      </w:r>
      <w:proofErr w:type="spellStart"/>
      <w:r w:rsidRPr="00007F7A">
        <w:t>menyaring</w:t>
      </w:r>
      <w:proofErr w:type="spellEnd"/>
      <w:r w:rsidRPr="00007F7A">
        <w:t xml:space="preserve"> </w:t>
      </w:r>
      <w:proofErr w:type="spellStart"/>
      <w:r w:rsidRPr="00007F7A">
        <w:t>kolom</w:t>
      </w:r>
      <w:proofErr w:type="spellEnd"/>
      <w:r w:rsidRPr="00007F7A">
        <w:t xml:space="preserve"> mana yang </w:t>
      </w:r>
      <w:proofErr w:type="spellStart"/>
      <w:r w:rsidRPr="00007F7A">
        <w:t>layak</w:t>
      </w:r>
      <w:proofErr w:type="spellEnd"/>
      <w:r w:rsidRPr="00007F7A">
        <w:t xml:space="preserve"> </w:t>
      </w:r>
      <w:proofErr w:type="spellStart"/>
      <w:r w:rsidRPr="00007F7A">
        <w:t>dipakai</w:t>
      </w:r>
      <w:proofErr w:type="spellEnd"/>
      <w:r w:rsidRPr="00007F7A">
        <w:t>.</w:t>
      </w:r>
      <w:r w:rsidR="00007F7A">
        <w:t xml:space="preserve"> </w:t>
      </w:r>
      <w:proofErr w:type="spellStart"/>
      <w:r w:rsidRPr="00007F7A">
        <w:t>Laporan</w:t>
      </w:r>
      <w:proofErr w:type="spellEnd"/>
      <w:r w:rsidRPr="00007F7A">
        <w:t xml:space="preserve"> </w:t>
      </w:r>
      <w:proofErr w:type="spellStart"/>
      <w:r w:rsidRPr="00007F7A">
        <w:t>ini</w:t>
      </w:r>
      <w:proofErr w:type="spellEnd"/>
      <w:r w:rsidRPr="00007F7A">
        <w:t xml:space="preserve"> </w:t>
      </w:r>
      <w:proofErr w:type="spellStart"/>
      <w:r w:rsidRPr="00007F7A">
        <w:t>melakukan</w:t>
      </w:r>
      <w:proofErr w:type="spellEnd"/>
      <w:r w:rsidRPr="00007F7A">
        <w:t xml:space="preserve"> </w:t>
      </w:r>
      <w:proofErr w:type="spellStart"/>
      <w:r w:rsidRPr="00007F7A">
        <w:t>seleksi</w:t>
      </w:r>
      <w:proofErr w:type="spellEnd"/>
      <w:r w:rsidRPr="00007F7A">
        <w:t xml:space="preserve"> </w:t>
      </w:r>
      <w:proofErr w:type="spellStart"/>
      <w:r w:rsidRPr="00007F7A">
        <w:t>fitur</w:t>
      </w:r>
      <w:proofErr w:type="spellEnd"/>
      <w:r w:rsidRPr="00007F7A">
        <w:t xml:space="preserve"> pada dataset </w:t>
      </w:r>
      <w:r w:rsidRPr="00007F7A">
        <w:rPr>
          <w:b/>
        </w:rPr>
        <w:t>heart.csv</w:t>
      </w:r>
      <w:r w:rsidRPr="00007F7A">
        <w:t xml:space="preserve"> (918 baris) yang </w:t>
      </w:r>
      <w:proofErr w:type="spellStart"/>
      <w:r w:rsidRPr="00007F7A">
        <w:t>bertujuan</w:t>
      </w:r>
      <w:proofErr w:type="spellEnd"/>
      <w:r w:rsidRPr="00007F7A">
        <w:t xml:space="preserve"> </w:t>
      </w:r>
      <w:proofErr w:type="spellStart"/>
      <w:r w:rsidRPr="00007F7A">
        <w:t>memprediksi</w:t>
      </w:r>
      <w:proofErr w:type="spellEnd"/>
      <w:r w:rsidRPr="00007F7A">
        <w:t xml:space="preserve"> </w:t>
      </w:r>
      <w:proofErr w:type="spellStart"/>
      <w:r w:rsidRPr="00007F7A">
        <w:rPr>
          <w:b/>
        </w:rPr>
        <w:t>HeartDisease</w:t>
      </w:r>
      <w:proofErr w:type="spellEnd"/>
      <w:r w:rsidRPr="00007F7A">
        <w:t xml:space="preserve"> (0 = </w:t>
      </w:r>
      <w:proofErr w:type="spellStart"/>
      <w:r w:rsidRPr="00007F7A">
        <w:t>tidak</w:t>
      </w:r>
      <w:proofErr w:type="spellEnd"/>
      <w:r w:rsidRPr="00007F7A">
        <w:t xml:space="preserve"> </w:t>
      </w:r>
      <w:proofErr w:type="spellStart"/>
      <w:r w:rsidRPr="00007F7A">
        <w:t>sakit</w:t>
      </w:r>
      <w:proofErr w:type="spellEnd"/>
      <w:r w:rsidRPr="00007F7A">
        <w:t xml:space="preserve"> </w:t>
      </w:r>
      <w:proofErr w:type="spellStart"/>
      <w:r w:rsidRPr="00007F7A">
        <w:t>jantung</w:t>
      </w:r>
      <w:proofErr w:type="spellEnd"/>
      <w:r w:rsidRPr="00007F7A">
        <w:t xml:space="preserve">, 1 = </w:t>
      </w:r>
      <w:proofErr w:type="spellStart"/>
      <w:r w:rsidRPr="00007F7A">
        <w:t>sakit</w:t>
      </w:r>
      <w:proofErr w:type="spellEnd"/>
      <w:r w:rsidRPr="00007F7A">
        <w:t>).</w:t>
      </w:r>
      <w:r w:rsidR="00007F7A">
        <w:t xml:space="preserve"> </w:t>
      </w:r>
      <w:r w:rsidRPr="00007F7A">
        <w:rPr>
          <w:lang w:val="de-DE"/>
        </w:rPr>
        <w:t>Karena dataset ini punya fitur bertipe kategorikal sekaligus numerik, dipakai dua uji yang berbeda sesuai jenis datanya.</w:t>
      </w:r>
    </w:p>
    <w:p w14:paraId="6AC4CBF6" w14:textId="77777777" w:rsidR="00662672" w:rsidRPr="00007F7A" w:rsidRDefault="00000000">
      <w:pPr>
        <w:pStyle w:val="Heading1"/>
        <w:spacing w:before="120"/>
        <w:rPr>
          <w:color w:val="auto"/>
          <w:lang w:val="de-DE"/>
        </w:rPr>
      </w:pPr>
      <w:r w:rsidRPr="00007F7A">
        <w:rPr>
          <w:rFonts w:ascii="Times New Roman" w:hAnsi="Times New Roman"/>
          <w:color w:val="auto"/>
          <w:sz w:val="32"/>
          <w:lang w:val="de-DE"/>
        </w:rPr>
        <w:t>2. Metode Seleksi Fitur</w:t>
      </w:r>
    </w:p>
    <w:p w14:paraId="1AD191B5" w14:textId="77777777" w:rsidR="00662672" w:rsidRPr="00007F7A" w:rsidRDefault="00000000">
      <w:pPr>
        <w:spacing w:after="160"/>
        <w:jc w:val="both"/>
        <w:rPr>
          <w:lang w:val="de-DE"/>
        </w:rPr>
      </w:pPr>
      <w:r w:rsidRPr="00007F7A">
        <w:rPr>
          <w:lang w:val="de-DE"/>
        </w:rPr>
        <w:t>Pemilihan uji mengikuti jenis fitur, seperti diajarkan di modul:</w:t>
      </w:r>
    </w:p>
    <w:p w14:paraId="17B73C60" w14:textId="77777777" w:rsidR="00007F7A" w:rsidRDefault="00000000">
      <w:pPr>
        <w:spacing w:after="160"/>
        <w:jc w:val="both"/>
        <w:rPr>
          <w:lang w:val="de-DE"/>
        </w:rPr>
      </w:pPr>
      <w:r w:rsidRPr="00007F7A">
        <w:rPr>
          <w:b/>
          <w:lang w:val="de-DE"/>
        </w:rPr>
        <w:t>Chi-Square</w:t>
      </w:r>
      <w:r w:rsidRPr="00007F7A">
        <w:rPr>
          <w:lang w:val="de-DE"/>
        </w:rPr>
        <w:t xml:space="preserve"> dipakai untuk </w:t>
      </w:r>
      <w:r w:rsidRPr="00007F7A">
        <w:rPr>
          <w:b/>
          <w:lang w:val="de-DE"/>
        </w:rPr>
        <w:t>fitur kategorikal</w:t>
      </w:r>
      <w:r w:rsidRPr="00007F7A">
        <w:rPr>
          <w:lang w:val="de-DE"/>
        </w:rPr>
        <w:t>. Uji ini membandingkan tabel kontingensi (crosstab) antara fitur dan target, lalu mengukur apakah sebarannya berbeda dari yang diharapkan bila keduanya tidak berhubungan.</w:t>
      </w:r>
    </w:p>
    <w:p w14:paraId="281982A0" w14:textId="77777777" w:rsidR="00007F7A" w:rsidRDefault="00000000">
      <w:pPr>
        <w:spacing w:after="160"/>
        <w:jc w:val="both"/>
        <w:rPr>
          <w:lang w:val="de-DE"/>
        </w:rPr>
      </w:pPr>
      <w:r w:rsidRPr="00007F7A">
        <w:rPr>
          <w:b/>
          <w:lang w:val="de-DE"/>
        </w:rPr>
        <w:t>Independent t-test</w:t>
      </w:r>
      <w:r w:rsidRPr="00007F7A">
        <w:rPr>
          <w:lang w:val="de-DE"/>
        </w:rPr>
        <w:t xml:space="preserve"> dipakai untuk </w:t>
      </w:r>
      <w:r w:rsidRPr="00007F7A">
        <w:rPr>
          <w:b/>
          <w:lang w:val="de-DE"/>
        </w:rPr>
        <w:t>fitur numerik</w:t>
      </w:r>
      <w:r w:rsidRPr="00007F7A">
        <w:rPr>
          <w:lang w:val="de-DE"/>
        </w:rPr>
        <w:t>. Karena target hanya punya dua kelas, tiap fitur numerik diuji apakah rata-ratanya berbeda signifikan antara kelas 0 dan kelas 1. (Jika target punya lebih dari dua kelas, uji yang tepat adalah ANOVA.)</w:t>
      </w:r>
    </w:p>
    <w:p w14:paraId="74CF9176" w14:textId="2C969687" w:rsidR="00662672" w:rsidRPr="00007F7A" w:rsidRDefault="00000000">
      <w:pPr>
        <w:spacing w:after="160"/>
        <w:jc w:val="both"/>
        <w:rPr>
          <w:lang w:val="de-DE"/>
        </w:rPr>
      </w:pPr>
      <w:r w:rsidRPr="00007F7A">
        <w:rPr>
          <w:lang w:val="de-DE"/>
        </w:rPr>
        <w:t xml:space="preserve">Aturan keputusannya sama untuk keduanya: bila </w:t>
      </w:r>
      <w:r w:rsidRPr="00007F7A">
        <w:rPr>
          <w:b/>
          <w:lang w:val="de-DE"/>
        </w:rPr>
        <w:t>p-value &lt; 0,05</w:t>
      </w:r>
      <w:r w:rsidRPr="00007F7A">
        <w:rPr>
          <w:lang w:val="de-DE"/>
        </w:rPr>
        <w:t xml:space="preserve">, fitur dianggap punya hubungan signifikan dengan target sehingga </w:t>
      </w:r>
      <w:r w:rsidRPr="00007F7A">
        <w:rPr>
          <w:b/>
          <w:lang w:val="de-DE"/>
        </w:rPr>
        <w:t>dipilih</w:t>
      </w:r>
      <w:r w:rsidRPr="00007F7A">
        <w:rPr>
          <w:lang w:val="de-DE"/>
        </w:rPr>
        <w:t xml:space="preserve">; bila tidak, fitur </w:t>
      </w:r>
      <w:r w:rsidRPr="00007F7A">
        <w:rPr>
          <w:b/>
          <w:lang w:val="de-DE"/>
        </w:rPr>
        <w:t>dibuang</w:t>
      </w:r>
      <w:r w:rsidRPr="00007F7A">
        <w:rPr>
          <w:lang w:val="de-DE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662672" w:rsidRPr="00007F7A" w14:paraId="24B3ED0D" w14:textId="77777777" w:rsidTr="00007F7A">
        <w:trPr>
          <w:jc w:val="center"/>
        </w:trPr>
        <w:tc>
          <w:tcPr>
            <w:tcW w:w="9648" w:type="dxa"/>
          </w:tcPr>
          <w:p w14:paraId="5A0C4B5C" w14:textId="77777777" w:rsidR="00662672" w:rsidRPr="00007F7A" w:rsidRDefault="00000000">
            <w:pPr>
              <w:spacing w:after="0"/>
            </w:pPr>
            <w:r w:rsidRPr="00007F7A">
              <w:rPr>
                <w:rFonts w:ascii="Consolas" w:hAnsi="Consolas"/>
                <w:sz w:val="17"/>
              </w:rPr>
              <w:t xml:space="preserve">from </w:t>
            </w:r>
            <w:proofErr w:type="spellStart"/>
            <w:proofErr w:type="gramStart"/>
            <w:r w:rsidRPr="00007F7A">
              <w:rPr>
                <w:rFonts w:ascii="Consolas" w:hAnsi="Consolas"/>
                <w:sz w:val="17"/>
              </w:rPr>
              <w:t>scipy.stats</w:t>
            </w:r>
            <w:proofErr w:type="spellEnd"/>
            <w:proofErr w:type="gramEnd"/>
            <w:r w:rsidRPr="00007F7A">
              <w:rPr>
                <w:rFonts w:ascii="Consolas" w:hAnsi="Consolas"/>
                <w:sz w:val="17"/>
              </w:rPr>
              <w:t xml:space="preserve"> import chi2_contingency   # </w:t>
            </w:r>
            <w:proofErr w:type="spellStart"/>
            <w:r w:rsidRPr="00007F7A">
              <w:rPr>
                <w:rFonts w:ascii="Consolas" w:hAnsi="Consolas"/>
                <w:sz w:val="17"/>
              </w:rPr>
              <w:t>untuk</w:t>
            </w:r>
            <w:proofErr w:type="spellEnd"/>
            <w:r w:rsidRPr="00007F7A">
              <w:rPr>
                <w:rFonts w:ascii="Consolas" w:hAnsi="Consolas"/>
                <w:sz w:val="17"/>
              </w:rPr>
              <w:t xml:space="preserve"> </w:t>
            </w:r>
            <w:proofErr w:type="spellStart"/>
            <w:r w:rsidRPr="00007F7A">
              <w:rPr>
                <w:rFonts w:ascii="Consolas" w:hAnsi="Consolas"/>
                <w:sz w:val="17"/>
              </w:rPr>
              <w:t>fitur</w:t>
            </w:r>
            <w:proofErr w:type="spellEnd"/>
            <w:r w:rsidRPr="00007F7A">
              <w:rPr>
                <w:rFonts w:ascii="Consolas" w:hAnsi="Consolas"/>
                <w:sz w:val="17"/>
              </w:rPr>
              <w:t xml:space="preserve"> </w:t>
            </w:r>
            <w:proofErr w:type="spellStart"/>
            <w:r w:rsidRPr="00007F7A">
              <w:rPr>
                <w:rFonts w:ascii="Consolas" w:hAnsi="Consolas"/>
                <w:sz w:val="17"/>
              </w:rPr>
              <w:t>kategorikal</w:t>
            </w:r>
            <w:proofErr w:type="spellEnd"/>
            <w:r w:rsidRPr="00007F7A">
              <w:br/>
            </w:r>
            <w:r w:rsidRPr="00007F7A">
              <w:rPr>
                <w:rFonts w:ascii="Consolas" w:hAnsi="Consolas"/>
                <w:sz w:val="17"/>
              </w:rPr>
              <w:t xml:space="preserve">from </w:t>
            </w:r>
            <w:proofErr w:type="spellStart"/>
            <w:proofErr w:type="gramStart"/>
            <w:r w:rsidRPr="00007F7A">
              <w:rPr>
                <w:rFonts w:ascii="Consolas" w:hAnsi="Consolas"/>
                <w:sz w:val="17"/>
              </w:rPr>
              <w:t>scipy.stats</w:t>
            </w:r>
            <w:proofErr w:type="spellEnd"/>
            <w:proofErr w:type="gramEnd"/>
            <w:r w:rsidRPr="00007F7A">
              <w:rPr>
                <w:rFonts w:ascii="Consolas" w:hAnsi="Consolas"/>
                <w:sz w:val="17"/>
              </w:rPr>
              <w:t xml:space="preserve"> import </w:t>
            </w:r>
            <w:proofErr w:type="spellStart"/>
            <w:r w:rsidRPr="00007F7A">
              <w:rPr>
                <w:rFonts w:ascii="Consolas" w:hAnsi="Consolas"/>
                <w:sz w:val="17"/>
              </w:rPr>
              <w:t>ttest_ind</w:t>
            </w:r>
            <w:proofErr w:type="spellEnd"/>
            <w:r w:rsidRPr="00007F7A">
              <w:rPr>
                <w:rFonts w:ascii="Consolas" w:hAnsi="Consolas"/>
                <w:sz w:val="17"/>
              </w:rPr>
              <w:t xml:space="preserve">          # </w:t>
            </w:r>
            <w:proofErr w:type="spellStart"/>
            <w:r w:rsidRPr="00007F7A">
              <w:rPr>
                <w:rFonts w:ascii="Consolas" w:hAnsi="Consolas"/>
                <w:sz w:val="17"/>
              </w:rPr>
              <w:t>untuk</w:t>
            </w:r>
            <w:proofErr w:type="spellEnd"/>
            <w:r w:rsidRPr="00007F7A">
              <w:rPr>
                <w:rFonts w:ascii="Consolas" w:hAnsi="Consolas"/>
                <w:sz w:val="17"/>
              </w:rPr>
              <w:t xml:space="preserve"> </w:t>
            </w:r>
            <w:proofErr w:type="spellStart"/>
            <w:r w:rsidRPr="00007F7A">
              <w:rPr>
                <w:rFonts w:ascii="Consolas" w:hAnsi="Consolas"/>
                <w:sz w:val="17"/>
              </w:rPr>
              <w:t>fitur</w:t>
            </w:r>
            <w:proofErr w:type="spellEnd"/>
            <w:r w:rsidRPr="00007F7A">
              <w:rPr>
                <w:rFonts w:ascii="Consolas" w:hAnsi="Consolas"/>
                <w:sz w:val="17"/>
              </w:rPr>
              <w:t xml:space="preserve"> </w:t>
            </w:r>
            <w:proofErr w:type="spellStart"/>
            <w:r w:rsidRPr="00007F7A">
              <w:rPr>
                <w:rFonts w:ascii="Consolas" w:hAnsi="Consolas"/>
                <w:sz w:val="17"/>
              </w:rPr>
              <w:t>numerik</w:t>
            </w:r>
            <w:proofErr w:type="spellEnd"/>
          </w:p>
        </w:tc>
      </w:tr>
    </w:tbl>
    <w:p w14:paraId="2599E364" w14:textId="77777777" w:rsidR="00662672" w:rsidRPr="00007F7A" w:rsidRDefault="00662672">
      <w:pPr>
        <w:spacing w:after="40"/>
      </w:pPr>
    </w:p>
    <w:p w14:paraId="1BB53ABD" w14:textId="77777777" w:rsidR="00662672" w:rsidRPr="00007F7A" w:rsidRDefault="00000000">
      <w:pPr>
        <w:pStyle w:val="Heading1"/>
        <w:spacing w:before="120"/>
        <w:rPr>
          <w:color w:val="auto"/>
        </w:rPr>
      </w:pPr>
      <w:r w:rsidRPr="00007F7A">
        <w:rPr>
          <w:rFonts w:ascii="Times New Roman" w:hAnsi="Times New Roman"/>
          <w:color w:val="auto"/>
          <w:sz w:val="32"/>
        </w:rPr>
        <w:t xml:space="preserve">3. Chi-Square (Fitur </w:t>
      </w:r>
      <w:proofErr w:type="spellStart"/>
      <w:r w:rsidRPr="00007F7A">
        <w:rPr>
          <w:rFonts w:ascii="Times New Roman" w:hAnsi="Times New Roman"/>
          <w:color w:val="auto"/>
          <w:sz w:val="32"/>
        </w:rPr>
        <w:t>Kategorikal</w:t>
      </w:r>
      <w:proofErr w:type="spellEnd"/>
      <w:r w:rsidRPr="00007F7A">
        <w:rPr>
          <w:rFonts w:ascii="Times New Roman" w:hAnsi="Times New Roman"/>
          <w:color w:val="auto"/>
          <w:sz w:val="32"/>
        </w:rPr>
        <w:t>)</w:t>
      </w:r>
    </w:p>
    <w:p w14:paraId="129B1C1C" w14:textId="77777777" w:rsidR="00662672" w:rsidRPr="00007F7A" w:rsidRDefault="00000000">
      <w:pPr>
        <w:spacing w:after="160"/>
        <w:jc w:val="both"/>
      </w:pPr>
      <w:r w:rsidRPr="00007F7A">
        <w:t xml:space="preserve">Enam </w:t>
      </w:r>
      <w:proofErr w:type="spellStart"/>
      <w:r w:rsidRPr="00007F7A">
        <w:t>fitur</w:t>
      </w:r>
      <w:proofErr w:type="spellEnd"/>
      <w:r w:rsidRPr="00007F7A">
        <w:t xml:space="preserve"> </w:t>
      </w:r>
      <w:proofErr w:type="spellStart"/>
      <w:r w:rsidRPr="00007F7A">
        <w:t>kategorikal</w:t>
      </w:r>
      <w:proofErr w:type="spellEnd"/>
      <w:r w:rsidRPr="00007F7A">
        <w:t xml:space="preserve"> </w:t>
      </w:r>
      <w:proofErr w:type="spellStart"/>
      <w:r w:rsidRPr="00007F7A">
        <w:t>diuji</w:t>
      </w:r>
      <w:proofErr w:type="spellEnd"/>
      <w:r w:rsidRPr="00007F7A">
        <w:t xml:space="preserve"> </w:t>
      </w:r>
      <w:proofErr w:type="spellStart"/>
      <w:r w:rsidRPr="00007F7A">
        <w:t>terhadap</w:t>
      </w:r>
      <w:proofErr w:type="spellEnd"/>
      <w:r w:rsidRPr="00007F7A">
        <w:t xml:space="preserve"> target </w:t>
      </w:r>
      <w:proofErr w:type="spellStart"/>
      <w:r w:rsidRPr="00007F7A">
        <w:t>HeartDisease</w:t>
      </w:r>
      <w:proofErr w:type="spellEnd"/>
      <w:r w:rsidRPr="00007F7A">
        <w:t xml:space="preserve"> </w:t>
      </w:r>
      <w:proofErr w:type="spellStart"/>
      <w:r w:rsidRPr="00007F7A">
        <w:t>memakai</w:t>
      </w:r>
      <w:proofErr w:type="spellEnd"/>
      <w:r w:rsidRPr="00007F7A">
        <w:t xml:space="preserve"> </w:t>
      </w:r>
      <w:proofErr w:type="spellStart"/>
      <w:r w:rsidRPr="00007F7A">
        <w:t>tabel</w:t>
      </w:r>
      <w:proofErr w:type="spellEnd"/>
      <w:r w:rsidRPr="00007F7A">
        <w:t xml:space="preserve"> </w:t>
      </w:r>
      <w:proofErr w:type="spellStart"/>
      <w:r w:rsidRPr="00007F7A">
        <w:t>kontingensi</w:t>
      </w:r>
      <w:proofErr w:type="spellEnd"/>
      <w:r w:rsidRPr="00007F7A">
        <w:t xml:space="preserve"> (</w:t>
      </w:r>
      <w:proofErr w:type="spellStart"/>
      <w:proofErr w:type="gramStart"/>
      <w:r w:rsidRPr="00007F7A">
        <w:rPr>
          <w:b/>
        </w:rPr>
        <w:t>pd.crosstab</w:t>
      </w:r>
      <w:proofErr w:type="spellEnd"/>
      <w:proofErr w:type="gramEnd"/>
      <w:r w:rsidRPr="00007F7A">
        <w:t xml:space="preserve">) </w:t>
      </w:r>
      <w:proofErr w:type="spellStart"/>
      <w:r w:rsidRPr="00007F7A">
        <w:t>lalu</w:t>
      </w:r>
      <w:proofErr w:type="spellEnd"/>
      <w:r w:rsidRPr="00007F7A">
        <w:t xml:space="preserve"> </w:t>
      </w:r>
      <w:r w:rsidRPr="00007F7A">
        <w:rPr>
          <w:b/>
        </w:rPr>
        <w:t>chi2_contingency</w:t>
      </w:r>
      <w:r w:rsidRPr="00007F7A">
        <w:t xml:space="preserve">. </w:t>
      </w:r>
      <w:proofErr w:type="spellStart"/>
      <w:r w:rsidRPr="00007F7A">
        <w:t>Hasilnya</w:t>
      </w:r>
      <w:proofErr w:type="spellEnd"/>
      <w:r w:rsidRPr="00007F7A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662672" w:rsidRPr="00007F7A" w14:paraId="585605BD" w14:textId="77777777">
        <w:trPr>
          <w:jc w:val="center"/>
        </w:trPr>
        <w:tc>
          <w:tcPr>
            <w:tcW w:w="1930" w:type="dxa"/>
            <w:shd w:val="clear" w:color="auto" w:fill="404040"/>
          </w:tcPr>
          <w:p w14:paraId="63922188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b/>
                <w:sz w:val="16"/>
              </w:rPr>
              <w:t>Fitur</w:t>
            </w:r>
          </w:p>
        </w:tc>
        <w:tc>
          <w:tcPr>
            <w:tcW w:w="1930" w:type="dxa"/>
            <w:shd w:val="clear" w:color="auto" w:fill="404040"/>
          </w:tcPr>
          <w:p w14:paraId="781D438E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b/>
                <w:sz w:val="16"/>
              </w:rPr>
              <w:t>Chi-Square</w:t>
            </w:r>
          </w:p>
        </w:tc>
        <w:tc>
          <w:tcPr>
            <w:tcW w:w="1930" w:type="dxa"/>
            <w:shd w:val="clear" w:color="auto" w:fill="404040"/>
          </w:tcPr>
          <w:p w14:paraId="15B5A709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b/>
                <w:sz w:val="16"/>
              </w:rPr>
              <w:t>DOF</w:t>
            </w:r>
          </w:p>
        </w:tc>
        <w:tc>
          <w:tcPr>
            <w:tcW w:w="1930" w:type="dxa"/>
            <w:shd w:val="clear" w:color="auto" w:fill="404040"/>
          </w:tcPr>
          <w:p w14:paraId="74D5AEE7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b/>
                <w:sz w:val="16"/>
              </w:rPr>
              <w:t>P-Value</w:t>
            </w:r>
          </w:p>
        </w:tc>
        <w:tc>
          <w:tcPr>
            <w:tcW w:w="1930" w:type="dxa"/>
            <w:shd w:val="clear" w:color="auto" w:fill="404040"/>
          </w:tcPr>
          <w:p w14:paraId="44A3BB52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b/>
                <w:sz w:val="16"/>
              </w:rPr>
              <w:t>Keputusan</w:t>
            </w:r>
          </w:p>
        </w:tc>
      </w:tr>
      <w:tr w:rsidR="00662672" w:rsidRPr="00007F7A" w14:paraId="065DDF9C" w14:textId="77777777">
        <w:trPr>
          <w:jc w:val="center"/>
        </w:trPr>
        <w:tc>
          <w:tcPr>
            <w:tcW w:w="1930" w:type="dxa"/>
          </w:tcPr>
          <w:p w14:paraId="77271267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ST_Slope</w:t>
            </w:r>
            <w:proofErr w:type="spellEnd"/>
          </w:p>
        </w:tc>
        <w:tc>
          <w:tcPr>
            <w:tcW w:w="1930" w:type="dxa"/>
          </w:tcPr>
          <w:p w14:paraId="30F9E517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355.92</w:t>
            </w:r>
          </w:p>
        </w:tc>
        <w:tc>
          <w:tcPr>
            <w:tcW w:w="1930" w:type="dxa"/>
          </w:tcPr>
          <w:p w14:paraId="7DD67DF1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2</w:t>
            </w:r>
          </w:p>
        </w:tc>
        <w:tc>
          <w:tcPr>
            <w:tcW w:w="1930" w:type="dxa"/>
          </w:tcPr>
          <w:p w14:paraId="28AA778B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5.168e-78</w:t>
            </w:r>
          </w:p>
        </w:tc>
        <w:tc>
          <w:tcPr>
            <w:tcW w:w="1930" w:type="dxa"/>
          </w:tcPr>
          <w:p w14:paraId="2EB8E60A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Dipilih</w:t>
            </w:r>
            <w:proofErr w:type="spellEnd"/>
          </w:p>
        </w:tc>
      </w:tr>
      <w:tr w:rsidR="00662672" w:rsidRPr="00007F7A" w14:paraId="37B46C9B" w14:textId="77777777">
        <w:trPr>
          <w:jc w:val="center"/>
        </w:trPr>
        <w:tc>
          <w:tcPr>
            <w:tcW w:w="1930" w:type="dxa"/>
            <w:shd w:val="clear" w:color="auto" w:fill="F0F0F0"/>
          </w:tcPr>
          <w:p w14:paraId="5A580C35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ChestPainType</w:t>
            </w:r>
            <w:proofErr w:type="spellEnd"/>
          </w:p>
        </w:tc>
        <w:tc>
          <w:tcPr>
            <w:tcW w:w="1930" w:type="dxa"/>
            <w:shd w:val="clear" w:color="auto" w:fill="F0F0F0"/>
          </w:tcPr>
          <w:p w14:paraId="7ED9315B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268.07</w:t>
            </w:r>
          </w:p>
        </w:tc>
        <w:tc>
          <w:tcPr>
            <w:tcW w:w="1930" w:type="dxa"/>
            <w:shd w:val="clear" w:color="auto" w:fill="F0F0F0"/>
          </w:tcPr>
          <w:p w14:paraId="6D4763AC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3</w:t>
            </w:r>
          </w:p>
        </w:tc>
        <w:tc>
          <w:tcPr>
            <w:tcW w:w="1930" w:type="dxa"/>
            <w:shd w:val="clear" w:color="auto" w:fill="F0F0F0"/>
          </w:tcPr>
          <w:p w14:paraId="66C7A1D0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8.084e-58</w:t>
            </w:r>
          </w:p>
        </w:tc>
        <w:tc>
          <w:tcPr>
            <w:tcW w:w="1930" w:type="dxa"/>
            <w:shd w:val="clear" w:color="auto" w:fill="F0F0F0"/>
          </w:tcPr>
          <w:p w14:paraId="13978ACC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Dipilih</w:t>
            </w:r>
            <w:proofErr w:type="spellEnd"/>
          </w:p>
        </w:tc>
      </w:tr>
      <w:tr w:rsidR="00662672" w:rsidRPr="00007F7A" w14:paraId="3FF7503E" w14:textId="77777777">
        <w:trPr>
          <w:jc w:val="center"/>
        </w:trPr>
        <w:tc>
          <w:tcPr>
            <w:tcW w:w="1930" w:type="dxa"/>
          </w:tcPr>
          <w:p w14:paraId="1FB74E80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ExerciseAngina</w:t>
            </w:r>
            <w:proofErr w:type="spellEnd"/>
          </w:p>
        </w:tc>
        <w:tc>
          <w:tcPr>
            <w:tcW w:w="1930" w:type="dxa"/>
          </w:tcPr>
          <w:p w14:paraId="564B5652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222.26</w:t>
            </w:r>
          </w:p>
        </w:tc>
        <w:tc>
          <w:tcPr>
            <w:tcW w:w="1930" w:type="dxa"/>
          </w:tcPr>
          <w:p w14:paraId="233B6F1E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</w:t>
            </w:r>
          </w:p>
        </w:tc>
        <w:tc>
          <w:tcPr>
            <w:tcW w:w="1930" w:type="dxa"/>
          </w:tcPr>
          <w:p w14:paraId="3A2297E2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2.908e-50</w:t>
            </w:r>
          </w:p>
        </w:tc>
        <w:tc>
          <w:tcPr>
            <w:tcW w:w="1930" w:type="dxa"/>
          </w:tcPr>
          <w:p w14:paraId="5C29859A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Dipilih</w:t>
            </w:r>
            <w:proofErr w:type="spellEnd"/>
          </w:p>
        </w:tc>
      </w:tr>
      <w:tr w:rsidR="00662672" w:rsidRPr="00007F7A" w14:paraId="1E4B5DF1" w14:textId="77777777">
        <w:trPr>
          <w:jc w:val="center"/>
        </w:trPr>
        <w:tc>
          <w:tcPr>
            <w:tcW w:w="1930" w:type="dxa"/>
            <w:shd w:val="clear" w:color="auto" w:fill="F0F0F0"/>
          </w:tcPr>
          <w:p w14:paraId="0DCE3890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Sex</w:t>
            </w:r>
          </w:p>
        </w:tc>
        <w:tc>
          <w:tcPr>
            <w:tcW w:w="1930" w:type="dxa"/>
            <w:shd w:val="clear" w:color="auto" w:fill="F0F0F0"/>
          </w:tcPr>
          <w:p w14:paraId="3B5C9E37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84.15</w:t>
            </w:r>
          </w:p>
        </w:tc>
        <w:tc>
          <w:tcPr>
            <w:tcW w:w="1930" w:type="dxa"/>
            <w:shd w:val="clear" w:color="auto" w:fill="F0F0F0"/>
          </w:tcPr>
          <w:p w14:paraId="6B2E7CC5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</w:t>
            </w:r>
          </w:p>
        </w:tc>
        <w:tc>
          <w:tcPr>
            <w:tcW w:w="1930" w:type="dxa"/>
            <w:shd w:val="clear" w:color="auto" w:fill="F0F0F0"/>
          </w:tcPr>
          <w:p w14:paraId="717574C5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4.598e-20</w:t>
            </w:r>
          </w:p>
        </w:tc>
        <w:tc>
          <w:tcPr>
            <w:tcW w:w="1930" w:type="dxa"/>
            <w:shd w:val="clear" w:color="auto" w:fill="F0F0F0"/>
          </w:tcPr>
          <w:p w14:paraId="420D964A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Dipilih</w:t>
            </w:r>
            <w:proofErr w:type="spellEnd"/>
          </w:p>
        </w:tc>
      </w:tr>
      <w:tr w:rsidR="00662672" w:rsidRPr="00007F7A" w14:paraId="2B1C05DD" w14:textId="77777777">
        <w:trPr>
          <w:jc w:val="center"/>
        </w:trPr>
        <w:tc>
          <w:tcPr>
            <w:tcW w:w="1930" w:type="dxa"/>
          </w:tcPr>
          <w:p w14:paraId="4C5F9DD9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FastingBS</w:t>
            </w:r>
            <w:proofErr w:type="spellEnd"/>
          </w:p>
        </w:tc>
        <w:tc>
          <w:tcPr>
            <w:tcW w:w="1930" w:type="dxa"/>
          </w:tcPr>
          <w:p w14:paraId="0B37699F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64.32</w:t>
            </w:r>
          </w:p>
        </w:tc>
        <w:tc>
          <w:tcPr>
            <w:tcW w:w="1930" w:type="dxa"/>
          </w:tcPr>
          <w:p w14:paraId="67DBBFCB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</w:t>
            </w:r>
          </w:p>
        </w:tc>
        <w:tc>
          <w:tcPr>
            <w:tcW w:w="1930" w:type="dxa"/>
          </w:tcPr>
          <w:p w14:paraId="7459B013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1.057e-15</w:t>
            </w:r>
          </w:p>
        </w:tc>
        <w:tc>
          <w:tcPr>
            <w:tcW w:w="1930" w:type="dxa"/>
          </w:tcPr>
          <w:p w14:paraId="2FC4C73C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Dipilih</w:t>
            </w:r>
            <w:proofErr w:type="spellEnd"/>
          </w:p>
        </w:tc>
      </w:tr>
      <w:tr w:rsidR="00662672" w:rsidRPr="00007F7A" w14:paraId="0491EF0F" w14:textId="77777777">
        <w:trPr>
          <w:jc w:val="center"/>
        </w:trPr>
        <w:tc>
          <w:tcPr>
            <w:tcW w:w="1930" w:type="dxa"/>
            <w:shd w:val="clear" w:color="auto" w:fill="F0F0F0"/>
          </w:tcPr>
          <w:p w14:paraId="6D19CA8C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RestingECG</w:t>
            </w:r>
            <w:proofErr w:type="spellEnd"/>
          </w:p>
        </w:tc>
        <w:tc>
          <w:tcPr>
            <w:tcW w:w="1930" w:type="dxa"/>
            <w:shd w:val="clear" w:color="auto" w:fill="F0F0F0"/>
          </w:tcPr>
          <w:p w14:paraId="117C3FD8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10.93</w:t>
            </w:r>
          </w:p>
        </w:tc>
        <w:tc>
          <w:tcPr>
            <w:tcW w:w="1930" w:type="dxa"/>
            <w:shd w:val="clear" w:color="auto" w:fill="F0F0F0"/>
          </w:tcPr>
          <w:p w14:paraId="66A9F2FF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2</w:t>
            </w:r>
          </w:p>
        </w:tc>
        <w:tc>
          <w:tcPr>
            <w:tcW w:w="1930" w:type="dxa"/>
            <w:shd w:val="clear" w:color="auto" w:fill="F0F0F0"/>
          </w:tcPr>
          <w:p w14:paraId="20DBFCF3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4.229e-03</w:t>
            </w:r>
          </w:p>
        </w:tc>
        <w:tc>
          <w:tcPr>
            <w:tcW w:w="1930" w:type="dxa"/>
            <w:shd w:val="clear" w:color="auto" w:fill="F0F0F0"/>
          </w:tcPr>
          <w:p w14:paraId="3283C7BA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Dipilih</w:t>
            </w:r>
            <w:proofErr w:type="spellEnd"/>
          </w:p>
        </w:tc>
      </w:tr>
    </w:tbl>
    <w:p w14:paraId="6D8CC6AC" w14:textId="77777777" w:rsidR="00662672" w:rsidRPr="00007F7A" w:rsidRDefault="00662672">
      <w:pPr>
        <w:spacing w:after="40"/>
      </w:pPr>
    </w:p>
    <w:p w14:paraId="4CAEA57A" w14:textId="77777777" w:rsidR="00662672" w:rsidRPr="00007F7A" w:rsidRDefault="00000000">
      <w:pPr>
        <w:jc w:val="center"/>
      </w:pPr>
      <w:r w:rsidRPr="00007F7A">
        <w:rPr>
          <w:i/>
          <w:sz w:val="18"/>
        </w:rPr>
        <w:t>Tabel 1. Hasil uji Chi-Square (</w:t>
      </w:r>
      <w:proofErr w:type="spellStart"/>
      <w:r w:rsidRPr="00007F7A">
        <w:rPr>
          <w:i/>
          <w:sz w:val="18"/>
        </w:rPr>
        <w:t>diurutkan</w:t>
      </w:r>
      <w:proofErr w:type="spellEnd"/>
      <w:r w:rsidRPr="00007F7A">
        <w:rPr>
          <w:i/>
          <w:sz w:val="18"/>
        </w:rPr>
        <w:t xml:space="preserve"> </w:t>
      </w:r>
      <w:proofErr w:type="spellStart"/>
      <w:r w:rsidRPr="00007F7A">
        <w:rPr>
          <w:i/>
          <w:sz w:val="18"/>
        </w:rPr>
        <w:t>dari</w:t>
      </w:r>
      <w:proofErr w:type="spellEnd"/>
      <w:r w:rsidRPr="00007F7A">
        <w:rPr>
          <w:i/>
          <w:sz w:val="18"/>
        </w:rPr>
        <w:t xml:space="preserve"> paling </w:t>
      </w:r>
      <w:proofErr w:type="spellStart"/>
      <w:r w:rsidRPr="00007F7A">
        <w:rPr>
          <w:i/>
          <w:sz w:val="18"/>
        </w:rPr>
        <w:t>signifikan</w:t>
      </w:r>
      <w:proofErr w:type="spellEnd"/>
      <w:r w:rsidRPr="00007F7A">
        <w:rPr>
          <w:i/>
          <w:sz w:val="18"/>
        </w:rPr>
        <w:t>)</w:t>
      </w:r>
    </w:p>
    <w:p w14:paraId="630F0FDC" w14:textId="77777777" w:rsidR="00662672" w:rsidRPr="00007F7A" w:rsidRDefault="00000000">
      <w:pPr>
        <w:spacing w:after="160"/>
        <w:jc w:val="both"/>
      </w:pPr>
      <w:r w:rsidRPr="00007F7A">
        <w:t xml:space="preserve">Enam </w:t>
      </w:r>
      <w:proofErr w:type="spellStart"/>
      <w:r w:rsidRPr="00007F7A">
        <w:t>fitur</w:t>
      </w:r>
      <w:proofErr w:type="spellEnd"/>
      <w:r w:rsidRPr="00007F7A">
        <w:t xml:space="preserve"> </w:t>
      </w:r>
      <w:proofErr w:type="spellStart"/>
      <w:r w:rsidRPr="00007F7A">
        <w:t>kategorikal</w:t>
      </w:r>
      <w:proofErr w:type="spellEnd"/>
      <w:r w:rsidRPr="00007F7A">
        <w:t xml:space="preserve"> </w:t>
      </w:r>
      <w:proofErr w:type="spellStart"/>
      <w:r w:rsidRPr="00007F7A">
        <w:t>diuji</w:t>
      </w:r>
      <w:proofErr w:type="spellEnd"/>
      <w:r w:rsidRPr="00007F7A">
        <w:t xml:space="preserve"> </w:t>
      </w:r>
      <w:proofErr w:type="spellStart"/>
      <w:r w:rsidRPr="00007F7A">
        <w:t>terhadap</w:t>
      </w:r>
      <w:proofErr w:type="spellEnd"/>
      <w:r w:rsidRPr="00007F7A">
        <w:t xml:space="preserve"> </w:t>
      </w:r>
      <w:proofErr w:type="spellStart"/>
      <w:r w:rsidRPr="00007F7A">
        <w:t>HeartDisease</w:t>
      </w:r>
      <w:proofErr w:type="spellEnd"/>
      <w:r w:rsidRPr="00007F7A">
        <w:t xml:space="preserve">. </w:t>
      </w:r>
      <w:proofErr w:type="spellStart"/>
      <w:r w:rsidRPr="00007F7A">
        <w:t>Semuanya</w:t>
      </w:r>
      <w:proofErr w:type="spellEnd"/>
      <w:r w:rsidRPr="00007F7A">
        <w:t xml:space="preserve"> </w:t>
      </w:r>
      <w:proofErr w:type="spellStart"/>
      <w:r w:rsidRPr="00007F7A">
        <w:t>menghasilkan</w:t>
      </w:r>
      <w:proofErr w:type="spellEnd"/>
      <w:r w:rsidRPr="00007F7A">
        <w:t xml:space="preserve"> p-value </w:t>
      </w:r>
      <w:proofErr w:type="spellStart"/>
      <w:r w:rsidRPr="00007F7A">
        <w:t>jauh</w:t>
      </w:r>
      <w:proofErr w:type="spellEnd"/>
      <w:r w:rsidRPr="00007F7A">
        <w:t xml:space="preserve"> di </w:t>
      </w:r>
      <w:proofErr w:type="spellStart"/>
      <w:r w:rsidRPr="00007F7A">
        <w:t>bawah</w:t>
      </w:r>
      <w:proofErr w:type="spellEnd"/>
      <w:r w:rsidRPr="00007F7A">
        <w:t xml:space="preserve"> 0,05, </w:t>
      </w:r>
      <w:proofErr w:type="spellStart"/>
      <w:r w:rsidRPr="00007F7A">
        <w:t>jadi</w:t>
      </w:r>
      <w:proofErr w:type="spellEnd"/>
      <w:r w:rsidRPr="00007F7A">
        <w:t xml:space="preserve"> </w:t>
      </w:r>
      <w:proofErr w:type="spellStart"/>
      <w:r w:rsidRPr="00007F7A">
        <w:t>keenamnya</w:t>
      </w:r>
      <w:proofErr w:type="spellEnd"/>
      <w:r w:rsidRPr="00007F7A">
        <w:t xml:space="preserve"> </w:t>
      </w:r>
      <w:proofErr w:type="spellStart"/>
      <w:r w:rsidRPr="00007F7A">
        <w:t>relevan</w:t>
      </w:r>
      <w:proofErr w:type="spellEnd"/>
      <w:r w:rsidRPr="00007F7A">
        <w:t xml:space="preserve">. Yang paling </w:t>
      </w:r>
      <w:proofErr w:type="spellStart"/>
      <w:r w:rsidRPr="00007F7A">
        <w:t>kuat</w:t>
      </w:r>
      <w:proofErr w:type="spellEnd"/>
      <w:r w:rsidRPr="00007F7A">
        <w:t xml:space="preserve"> </w:t>
      </w:r>
      <w:proofErr w:type="spellStart"/>
      <w:r w:rsidRPr="00007F7A">
        <w:t>hubungannya</w:t>
      </w:r>
      <w:proofErr w:type="spellEnd"/>
      <w:r w:rsidRPr="00007F7A">
        <w:t xml:space="preserve"> </w:t>
      </w:r>
      <w:proofErr w:type="spellStart"/>
      <w:r w:rsidRPr="00007F7A">
        <w:t>adalah</w:t>
      </w:r>
      <w:proofErr w:type="spellEnd"/>
      <w:r w:rsidRPr="00007F7A">
        <w:t xml:space="preserve"> </w:t>
      </w:r>
      <w:proofErr w:type="spellStart"/>
      <w:r w:rsidRPr="00007F7A">
        <w:rPr>
          <w:b/>
        </w:rPr>
        <w:t>ST_Slope</w:t>
      </w:r>
      <w:proofErr w:type="spellEnd"/>
      <w:r w:rsidRPr="00007F7A">
        <w:t xml:space="preserve"> dan </w:t>
      </w:r>
      <w:proofErr w:type="spellStart"/>
      <w:r w:rsidRPr="00007F7A">
        <w:rPr>
          <w:b/>
        </w:rPr>
        <w:t>ChestPainType</w:t>
      </w:r>
      <w:proofErr w:type="spellEnd"/>
      <w:r w:rsidRPr="00007F7A">
        <w:t xml:space="preserve"> </w:t>
      </w:r>
      <w:proofErr w:type="spellStart"/>
      <w:r w:rsidRPr="00007F7A">
        <w:t>dengan</w:t>
      </w:r>
      <w:proofErr w:type="spellEnd"/>
      <w:r w:rsidRPr="00007F7A">
        <w:t xml:space="preserve"> </w:t>
      </w:r>
      <w:proofErr w:type="spellStart"/>
      <w:r w:rsidRPr="00007F7A">
        <w:t>nilai</w:t>
      </w:r>
      <w:proofErr w:type="spellEnd"/>
      <w:r w:rsidRPr="00007F7A">
        <w:t xml:space="preserve"> Chi-Square </w:t>
      </w:r>
      <w:proofErr w:type="spellStart"/>
      <w:r w:rsidRPr="00007F7A">
        <w:t>tertinggi</w:t>
      </w:r>
      <w:proofErr w:type="spellEnd"/>
      <w:r w:rsidRPr="00007F7A">
        <w:t xml:space="preserve"> (355,9 dan 268,1) — </w:t>
      </w:r>
      <w:proofErr w:type="spellStart"/>
      <w:r w:rsidRPr="00007F7A">
        <w:t>masuk</w:t>
      </w:r>
      <w:proofErr w:type="spellEnd"/>
      <w:r w:rsidRPr="00007F7A">
        <w:t xml:space="preserve"> </w:t>
      </w:r>
      <w:proofErr w:type="spellStart"/>
      <w:r w:rsidRPr="00007F7A">
        <w:t>akal</w:t>
      </w:r>
      <w:proofErr w:type="spellEnd"/>
      <w:r w:rsidRPr="00007F7A">
        <w:t xml:space="preserve"> </w:t>
      </w:r>
      <w:proofErr w:type="spellStart"/>
      <w:r w:rsidRPr="00007F7A">
        <w:t>secara</w:t>
      </w:r>
      <w:proofErr w:type="spellEnd"/>
      <w:r w:rsidRPr="00007F7A">
        <w:t xml:space="preserve"> </w:t>
      </w:r>
      <w:proofErr w:type="spellStart"/>
      <w:r w:rsidRPr="00007F7A">
        <w:t>medis</w:t>
      </w:r>
      <w:proofErr w:type="spellEnd"/>
      <w:r w:rsidRPr="00007F7A">
        <w:t xml:space="preserve"> </w:t>
      </w:r>
      <w:proofErr w:type="spellStart"/>
      <w:r w:rsidRPr="00007F7A">
        <w:t>karena</w:t>
      </w:r>
      <w:proofErr w:type="spellEnd"/>
      <w:r w:rsidRPr="00007F7A">
        <w:t xml:space="preserve"> </w:t>
      </w:r>
      <w:proofErr w:type="spellStart"/>
      <w:r w:rsidRPr="00007F7A">
        <w:t>bentuk</w:t>
      </w:r>
      <w:proofErr w:type="spellEnd"/>
      <w:r w:rsidRPr="00007F7A">
        <w:t xml:space="preserve"> </w:t>
      </w:r>
      <w:proofErr w:type="spellStart"/>
      <w:r w:rsidRPr="00007F7A">
        <w:t>segmen</w:t>
      </w:r>
      <w:proofErr w:type="spellEnd"/>
      <w:r w:rsidRPr="00007F7A">
        <w:t xml:space="preserve"> ST dan </w:t>
      </w:r>
      <w:proofErr w:type="spellStart"/>
      <w:r w:rsidRPr="00007F7A">
        <w:t>tipe</w:t>
      </w:r>
      <w:proofErr w:type="spellEnd"/>
      <w:r w:rsidRPr="00007F7A">
        <w:t xml:space="preserve"> </w:t>
      </w:r>
      <w:proofErr w:type="spellStart"/>
      <w:r w:rsidRPr="00007F7A">
        <w:t>nyeri</w:t>
      </w:r>
      <w:proofErr w:type="spellEnd"/>
      <w:r w:rsidRPr="00007F7A">
        <w:t xml:space="preserve"> dada </w:t>
      </w:r>
      <w:proofErr w:type="spellStart"/>
      <w:r w:rsidRPr="00007F7A">
        <w:t>memang</w:t>
      </w:r>
      <w:proofErr w:type="spellEnd"/>
      <w:r w:rsidRPr="00007F7A">
        <w:t xml:space="preserve"> </w:t>
      </w:r>
      <w:proofErr w:type="spellStart"/>
      <w:r w:rsidRPr="00007F7A">
        <w:t>penanda</w:t>
      </w:r>
      <w:proofErr w:type="spellEnd"/>
      <w:r w:rsidRPr="00007F7A">
        <w:t xml:space="preserve"> </w:t>
      </w:r>
      <w:proofErr w:type="spellStart"/>
      <w:r w:rsidRPr="00007F7A">
        <w:t>penting</w:t>
      </w:r>
      <w:proofErr w:type="spellEnd"/>
      <w:r w:rsidRPr="00007F7A">
        <w:t xml:space="preserve"> </w:t>
      </w:r>
      <w:proofErr w:type="spellStart"/>
      <w:r w:rsidRPr="00007F7A">
        <w:t>penyakit</w:t>
      </w:r>
      <w:proofErr w:type="spellEnd"/>
      <w:r w:rsidRPr="00007F7A">
        <w:t xml:space="preserve"> </w:t>
      </w:r>
      <w:proofErr w:type="spellStart"/>
      <w:r w:rsidRPr="00007F7A">
        <w:t>jantung</w:t>
      </w:r>
      <w:proofErr w:type="spellEnd"/>
      <w:r w:rsidRPr="00007F7A">
        <w:t xml:space="preserve">. </w:t>
      </w:r>
      <w:proofErr w:type="spellStart"/>
      <w:r w:rsidRPr="00007F7A">
        <w:t>RestingECG</w:t>
      </w:r>
      <w:proofErr w:type="spellEnd"/>
      <w:r w:rsidRPr="00007F7A">
        <w:t xml:space="preserve"> paling </w:t>
      </w:r>
      <w:proofErr w:type="spellStart"/>
      <w:r w:rsidRPr="00007F7A">
        <w:t>lemah</w:t>
      </w:r>
      <w:proofErr w:type="spellEnd"/>
      <w:r w:rsidRPr="00007F7A">
        <w:t xml:space="preserve"> </w:t>
      </w:r>
      <w:proofErr w:type="spellStart"/>
      <w:r w:rsidRPr="00007F7A">
        <w:t>namun</w:t>
      </w:r>
      <w:proofErr w:type="spellEnd"/>
      <w:r w:rsidRPr="00007F7A">
        <w:t xml:space="preserve"> </w:t>
      </w:r>
      <w:proofErr w:type="spellStart"/>
      <w:r w:rsidRPr="00007F7A">
        <w:t>tetap</w:t>
      </w:r>
      <w:proofErr w:type="spellEnd"/>
      <w:r w:rsidRPr="00007F7A">
        <w:t xml:space="preserve"> </w:t>
      </w:r>
      <w:proofErr w:type="spellStart"/>
      <w:r w:rsidRPr="00007F7A">
        <w:t>signifikan</w:t>
      </w:r>
      <w:proofErr w:type="spellEnd"/>
      <w:r w:rsidRPr="00007F7A">
        <w:t xml:space="preserve"> (p = 0,004).</w:t>
      </w:r>
    </w:p>
    <w:p w14:paraId="53E06341" w14:textId="77777777" w:rsidR="00662672" w:rsidRPr="00007F7A" w:rsidRDefault="00000000">
      <w:pPr>
        <w:jc w:val="center"/>
      </w:pPr>
      <w:r w:rsidRPr="00007F7A">
        <w:rPr>
          <w:noProof/>
        </w:rPr>
        <w:lastRenderedPageBreak/>
        <w:drawing>
          <wp:inline distT="0" distB="0" distL="114300" distR="114300" wp14:anchorId="1589FEFE" wp14:editId="6A0814D6">
            <wp:extent cx="5939790" cy="2613025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A9E0" w14:textId="77777777" w:rsidR="00662672" w:rsidRPr="00007F7A" w:rsidRDefault="00000000">
      <w:pPr>
        <w:jc w:val="center"/>
      </w:pPr>
      <w:r w:rsidRPr="00007F7A">
        <w:rPr>
          <w:i/>
          <w:sz w:val="18"/>
        </w:rPr>
        <w:t>Screenshot output program Chi-Square</w:t>
      </w:r>
    </w:p>
    <w:p w14:paraId="321DDA7B" w14:textId="77777777" w:rsidR="00662672" w:rsidRPr="00007F7A" w:rsidRDefault="00000000">
      <w:r w:rsidRPr="00007F7A">
        <w:br w:type="page"/>
      </w:r>
    </w:p>
    <w:p w14:paraId="3E536DEF" w14:textId="77777777" w:rsidR="00662672" w:rsidRPr="00007F7A" w:rsidRDefault="00000000">
      <w:pPr>
        <w:pStyle w:val="Heading1"/>
        <w:spacing w:before="120"/>
        <w:rPr>
          <w:color w:val="auto"/>
        </w:rPr>
      </w:pPr>
      <w:r w:rsidRPr="00007F7A">
        <w:rPr>
          <w:rFonts w:ascii="Times New Roman" w:hAnsi="Times New Roman"/>
          <w:color w:val="auto"/>
          <w:sz w:val="32"/>
        </w:rPr>
        <w:lastRenderedPageBreak/>
        <w:t xml:space="preserve">4. Independent t-test (Fitur </w:t>
      </w:r>
      <w:proofErr w:type="spellStart"/>
      <w:r w:rsidRPr="00007F7A">
        <w:rPr>
          <w:rFonts w:ascii="Times New Roman" w:hAnsi="Times New Roman"/>
          <w:color w:val="auto"/>
          <w:sz w:val="32"/>
        </w:rPr>
        <w:t>Numerik</w:t>
      </w:r>
      <w:proofErr w:type="spellEnd"/>
      <w:r w:rsidRPr="00007F7A">
        <w:rPr>
          <w:rFonts w:ascii="Times New Roman" w:hAnsi="Times New Roman"/>
          <w:color w:val="auto"/>
          <w:sz w:val="32"/>
        </w:rPr>
        <w:t>)</w:t>
      </w:r>
    </w:p>
    <w:p w14:paraId="21AD4E15" w14:textId="77777777" w:rsidR="00662672" w:rsidRPr="00007F7A" w:rsidRDefault="00000000">
      <w:pPr>
        <w:spacing w:after="160"/>
        <w:jc w:val="both"/>
      </w:pPr>
      <w:r w:rsidRPr="00007F7A">
        <w:t xml:space="preserve">Lima </w:t>
      </w:r>
      <w:proofErr w:type="spellStart"/>
      <w:r w:rsidRPr="00007F7A">
        <w:t>fitur</w:t>
      </w:r>
      <w:proofErr w:type="spellEnd"/>
      <w:r w:rsidRPr="00007F7A">
        <w:t xml:space="preserve"> </w:t>
      </w:r>
      <w:proofErr w:type="spellStart"/>
      <w:r w:rsidRPr="00007F7A">
        <w:t>numerik</w:t>
      </w:r>
      <w:proofErr w:type="spellEnd"/>
      <w:r w:rsidRPr="00007F7A">
        <w:t xml:space="preserve"> </w:t>
      </w:r>
      <w:proofErr w:type="spellStart"/>
      <w:r w:rsidRPr="00007F7A">
        <w:t>diuji</w:t>
      </w:r>
      <w:proofErr w:type="spellEnd"/>
      <w:r w:rsidRPr="00007F7A">
        <w:t xml:space="preserve"> </w:t>
      </w:r>
      <w:proofErr w:type="spellStart"/>
      <w:r w:rsidRPr="00007F7A">
        <w:t>dengan</w:t>
      </w:r>
      <w:proofErr w:type="spellEnd"/>
      <w:r w:rsidRPr="00007F7A">
        <w:t xml:space="preserve"> </w:t>
      </w:r>
      <w:proofErr w:type="spellStart"/>
      <w:r w:rsidRPr="00007F7A">
        <w:rPr>
          <w:b/>
        </w:rPr>
        <w:t>ttest_ind</w:t>
      </w:r>
      <w:proofErr w:type="spellEnd"/>
      <w:r w:rsidRPr="00007F7A">
        <w:t xml:space="preserve"> (Welch) </w:t>
      </w:r>
      <w:proofErr w:type="spellStart"/>
      <w:r w:rsidRPr="00007F7A">
        <w:t>membandingkan</w:t>
      </w:r>
      <w:proofErr w:type="spellEnd"/>
      <w:r w:rsidRPr="00007F7A">
        <w:t xml:space="preserve"> rata-rata </w:t>
      </w:r>
      <w:proofErr w:type="spellStart"/>
      <w:r w:rsidRPr="00007F7A">
        <w:t>tiap</w:t>
      </w:r>
      <w:proofErr w:type="spellEnd"/>
      <w:r w:rsidRPr="00007F7A">
        <w:t xml:space="preserve"> </w:t>
      </w:r>
      <w:proofErr w:type="spellStart"/>
      <w:r w:rsidRPr="00007F7A">
        <w:t>fitur</w:t>
      </w:r>
      <w:proofErr w:type="spellEnd"/>
      <w:r w:rsidRPr="00007F7A">
        <w:t xml:space="preserve"> </w:t>
      </w:r>
      <w:proofErr w:type="spellStart"/>
      <w:r w:rsidRPr="00007F7A">
        <w:t>antara</w:t>
      </w:r>
      <w:proofErr w:type="spellEnd"/>
      <w:r w:rsidRPr="00007F7A">
        <w:t xml:space="preserve"> </w:t>
      </w:r>
      <w:proofErr w:type="spellStart"/>
      <w:r w:rsidRPr="00007F7A">
        <w:t>kelas</w:t>
      </w:r>
      <w:proofErr w:type="spellEnd"/>
      <w:r w:rsidRPr="00007F7A">
        <w:t xml:space="preserve"> 0 dan </w:t>
      </w:r>
      <w:proofErr w:type="spellStart"/>
      <w:r w:rsidRPr="00007F7A">
        <w:t>kelas</w:t>
      </w:r>
      <w:proofErr w:type="spellEnd"/>
      <w:r w:rsidRPr="00007F7A">
        <w:t xml:space="preserve"> 1. </w:t>
      </w:r>
      <w:proofErr w:type="spellStart"/>
      <w:r w:rsidRPr="00007F7A">
        <w:t>Hasilnya</w:t>
      </w:r>
      <w:proofErr w:type="spellEnd"/>
      <w:r w:rsidRPr="00007F7A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662672" w:rsidRPr="00007F7A" w14:paraId="658B14A9" w14:textId="77777777">
        <w:trPr>
          <w:jc w:val="center"/>
        </w:trPr>
        <w:tc>
          <w:tcPr>
            <w:tcW w:w="1608" w:type="dxa"/>
            <w:shd w:val="clear" w:color="auto" w:fill="404040"/>
          </w:tcPr>
          <w:p w14:paraId="10993075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b/>
                <w:sz w:val="16"/>
              </w:rPr>
              <w:t>Fitur</w:t>
            </w:r>
          </w:p>
        </w:tc>
        <w:tc>
          <w:tcPr>
            <w:tcW w:w="1608" w:type="dxa"/>
            <w:shd w:val="clear" w:color="auto" w:fill="404040"/>
          </w:tcPr>
          <w:p w14:paraId="5FE4AE27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b/>
                <w:sz w:val="16"/>
              </w:rPr>
              <w:t>Mean K0</w:t>
            </w:r>
          </w:p>
        </w:tc>
        <w:tc>
          <w:tcPr>
            <w:tcW w:w="1608" w:type="dxa"/>
            <w:shd w:val="clear" w:color="auto" w:fill="404040"/>
          </w:tcPr>
          <w:p w14:paraId="62F9EA1A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b/>
                <w:sz w:val="16"/>
              </w:rPr>
              <w:t>Mean K1</w:t>
            </w:r>
          </w:p>
        </w:tc>
        <w:tc>
          <w:tcPr>
            <w:tcW w:w="1608" w:type="dxa"/>
            <w:shd w:val="clear" w:color="auto" w:fill="404040"/>
          </w:tcPr>
          <w:p w14:paraId="2896E2C7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b/>
                <w:sz w:val="16"/>
              </w:rPr>
              <w:t>t-stat</w:t>
            </w:r>
          </w:p>
        </w:tc>
        <w:tc>
          <w:tcPr>
            <w:tcW w:w="1608" w:type="dxa"/>
            <w:shd w:val="clear" w:color="auto" w:fill="404040"/>
          </w:tcPr>
          <w:p w14:paraId="3F86C562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b/>
                <w:sz w:val="16"/>
              </w:rPr>
              <w:t>P-Value</w:t>
            </w:r>
          </w:p>
        </w:tc>
        <w:tc>
          <w:tcPr>
            <w:tcW w:w="1608" w:type="dxa"/>
            <w:shd w:val="clear" w:color="auto" w:fill="404040"/>
          </w:tcPr>
          <w:p w14:paraId="304F1951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b/>
                <w:sz w:val="16"/>
              </w:rPr>
              <w:t>Keputusan</w:t>
            </w:r>
          </w:p>
        </w:tc>
      </w:tr>
      <w:tr w:rsidR="00662672" w:rsidRPr="00007F7A" w14:paraId="00F14687" w14:textId="77777777">
        <w:trPr>
          <w:jc w:val="center"/>
        </w:trPr>
        <w:tc>
          <w:tcPr>
            <w:tcW w:w="1608" w:type="dxa"/>
          </w:tcPr>
          <w:p w14:paraId="23A4883D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Oldpeak</w:t>
            </w:r>
            <w:proofErr w:type="spellEnd"/>
          </w:p>
        </w:tc>
        <w:tc>
          <w:tcPr>
            <w:tcW w:w="1608" w:type="dxa"/>
          </w:tcPr>
          <w:p w14:paraId="7A0B54C3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0.41</w:t>
            </w:r>
          </w:p>
        </w:tc>
        <w:tc>
          <w:tcPr>
            <w:tcW w:w="1608" w:type="dxa"/>
          </w:tcPr>
          <w:p w14:paraId="1FBFBD6B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1.27</w:t>
            </w:r>
          </w:p>
        </w:tc>
        <w:tc>
          <w:tcPr>
            <w:tcW w:w="1608" w:type="dxa"/>
          </w:tcPr>
          <w:p w14:paraId="19D28006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-14.04</w:t>
            </w:r>
          </w:p>
        </w:tc>
        <w:tc>
          <w:tcPr>
            <w:tcW w:w="1608" w:type="dxa"/>
          </w:tcPr>
          <w:p w14:paraId="3B862AF7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1.903e-40</w:t>
            </w:r>
          </w:p>
        </w:tc>
        <w:tc>
          <w:tcPr>
            <w:tcW w:w="1608" w:type="dxa"/>
          </w:tcPr>
          <w:p w14:paraId="252B15D5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Dipilih</w:t>
            </w:r>
            <w:proofErr w:type="spellEnd"/>
          </w:p>
        </w:tc>
      </w:tr>
      <w:tr w:rsidR="00662672" w:rsidRPr="00007F7A" w14:paraId="761B7576" w14:textId="77777777">
        <w:trPr>
          <w:jc w:val="center"/>
        </w:trPr>
        <w:tc>
          <w:tcPr>
            <w:tcW w:w="1608" w:type="dxa"/>
            <w:shd w:val="clear" w:color="auto" w:fill="F0F0F0"/>
          </w:tcPr>
          <w:p w14:paraId="432B5AB8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MaxHR</w:t>
            </w:r>
            <w:proofErr w:type="spellEnd"/>
          </w:p>
        </w:tc>
        <w:tc>
          <w:tcPr>
            <w:tcW w:w="1608" w:type="dxa"/>
            <w:shd w:val="clear" w:color="auto" w:fill="F0F0F0"/>
          </w:tcPr>
          <w:p w14:paraId="71442F17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148.15</w:t>
            </w:r>
          </w:p>
        </w:tc>
        <w:tc>
          <w:tcPr>
            <w:tcW w:w="1608" w:type="dxa"/>
            <w:shd w:val="clear" w:color="auto" w:fill="F0F0F0"/>
          </w:tcPr>
          <w:p w14:paraId="5FCF8063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127.66</w:t>
            </w:r>
          </w:p>
        </w:tc>
        <w:tc>
          <w:tcPr>
            <w:tcW w:w="1608" w:type="dxa"/>
            <w:shd w:val="clear" w:color="auto" w:fill="F0F0F0"/>
          </w:tcPr>
          <w:p w14:paraId="367D39B2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13.23</w:t>
            </w:r>
          </w:p>
        </w:tc>
        <w:tc>
          <w:tcPr>
            <w:tcW w:w="1608" w:type="dxa"/>
            <w:shd w:val="clear" w:color="auto" w:fill="F0F0F0"/>
          </w:tcPr>
          <w:p w14:paraId="7D1B326F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1.431e-36</w:t>
            </w:r>
          </w:p>
        </w:tc>
        <w:tc>
          <w:tcPr>
            <w:tcW w:w="1608" w:type="dxa"/>
            <w:shd w:val="clear" w:color="auto" w:fill="F0F0F0"/>
          </w:tcPr>
          <w:p w14:paraId="176AC530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Dipilih</w:t>
            </w:r>
            <w:proofErr w:type="spellEnd"/>
          </w:p>
        </w:tc>
      </w:tr>
      <w:tr w:rsidR="00662672" w:rsidRPr="00007F7A" w14:paraId="30360210" w14:textId="77777777">
        <w:trPr>
          <w:jc w:val="center"/>
        </w:trPr>
        <w:tc>
          <w:tcPr>
            <w:tcW w:w="1608" w:type="dxa"/>
          </w:tcPr>
          <w:p w14:paraId="16762475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Age</w:t>
            </w:r>
          </w:p>
        </w:tc>
        <w:tc>
          <w:tcPr>
            <w:tcW w:w="1608" w:type="dxa"/>
          </w:tcPr>
          <w:p w14:paraId="4D616842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50.55</w:t>
            </w:r>
          </w:p>
        </w:tc>
        <w:tc>
          <w:tcPr>
            <w:tcW w:w="1608" w:type="dxa"/>
          </w:tcPr>
          <w:p w14:paraId="2CE977F5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55.90</w:t>
            </w:r>
          </w:p>
        </w:tc>
        <w:tc>
          <w:tcPr>
            <w:tcW w:w="1608" w:type="dxa"/>
          </w:tcPr>
          <w:p w14:paraId="13ABAC87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-8.82</w:t>
            </w:r>
          </w:p>
        </w:tc>
        <w:tc>
          <w:tcPr>
            <w:tcW w:w="1608" w:type="dxa"/>
          </w:tcPr>
          <w:p w14:paraId="3C066533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6.348e-18</w:t>
            </w:r>
          </w:p>
        </w:tc>
        <w:tc>
          <w:tcPr>
            <w:tcW w:w="1608" w:type="dxa"/>
          </w:tcPr>
          <w:p w14:paraId="5C652B2B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Dipilih</w:t>
            </w:r>
            <w:proofErr w:type="spellEnd"/>
          </w:p>
        </w:tc>
      </w:tr>
      <w:tr w:rsidR="00662672" w:rsidRPr="00007F7A" w14:paraId="7252A9E1" w14:textId="77777777">
        <w:trPr>
          <w:jc w:val="center"/>
        </w:trPr>
        <w:tc>
          <w:tcPr>
            <w:tcW w:w="1608" w:type="dxa"/>
            <w:shd w:val="clear" w:color="auto" w:fill="F0F0F0"/>
          </w:tcPr>
          <w:p w14:paraId="22F9F9CE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Cholesterol</w:t>
            </w:r>
          </w:p>
        </w:tc>
        <w:tc>
          <w:tcPr>
            <w:tcW w:w="1608" w:type="dxa"/>
            <w:shd w:val="clear" w:color="auto" w:fill="F0F0F0"/>
          </w:tcPr>
          <w:p w14:paraId="6AF10D14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227.12</w:t>
            </w:r>
          </w:p>
        </w:tc>
        <w:tc>
          <w:tcPr>
            <w:tcW w:w="1608" w:type="dxa"/>
            <w:shd w:val="clear" w:color="auto" w:fill="F0F0F0"/>
          </w:tcPr>
          <w:p w14:paraId="3C8FAFC7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175.94</w:t>
            </w:r>
          </w:p>
        </w:tc>
        <w:tc>
          <w:tcPr>
            <w:tcW w:w="1608" w:type="dxa"/>
            <w:shd w:val="clear" w:color="auto" w:fill="F0F0F0"/>
          </w:tcPr>
          <w:p w14:paraId="6F573457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7.63</w:t>
            </w:r>
          </w:p>
        </w:tc>
        <w:tc>
          <w:tcPr>
            <w:tcW w:w="1608" w:type="dxa"/>
            <w:shd w:val="clear" w:color="auto" w:fill="F0F0F0"/>
          </w:tcPr>
          <w:p w14:paraId="7F7FDFA5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6.481e-14</w:t>
            </w:r>
          </w:p>
        </w:tc>
        <w:tc>
          <w:tcPr>
            <w:tcW w:w="1608" w:type="dxa"/>
            <w:shd w:val="clear" w:color="auto" w:fill="F0F0F0"/>
          </w:tcPr>
          <w:p w14:paraId="67B3A876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Dipilih</w:t>
            </w:r>
            <w:proofErr w:type="spellEnd"/>
          </w:p>
        </w:tc>
      </w:tr>
      <w:tr w:rsidR="00662672" w:rsidRPr="00007F7A" w14:paraId="223D633B" w14:textId="77777777">
        <w:trPr>
          <w:jc w:val="center"/>
        </w:trPr>
        <w:tc>
          <w:tcPr>
            <w:tcW w:w="1608" w:type="dxa"/>
          </w:tcPr>
          <w:p w14:paraId="684C15F8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RestingBP</w:t>
            </w:r>
            <w:proofErr w:type="spellEnd"/>
          </w:p>
        </w:tc>
        <w:tc>
          <w:tcPr>
            <w:tcW w:w="1608" w:type="dxa"/>
          </w:tcPr>
          <w:p w14:paraId="49F3C766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130.18</w:t>
            </w:r>
          </w:p>
        </w:tc>
        <w:tc>
          <w:tcPr>
            <w:tcW w:w="1608" w:type="dxa"/>
          </w:tcPr>
          <w:p w14:paraId="28357B02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134.19</w:t>
            </w:r>
          </w:p>
        </w:tc>
        <w:tc>
          <w:tcPr>
            <w:tcW w:w="1608" w:type="dxa"/>
          </w:tcPr>
          <w:p w14:paraId="26BCC53C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-3.34</w:t>
            </w:r>
          </w:p>
        </w:tc>
        <w:tc>
          <w:tcPr>
            <w:tcW w:w="1608" w:type="dxa"/>
          </w:tcPr>
          <w:p w14:paraId="32E7498B" w14:textId="77777777" w:rsidR="00662672" w:rsidRPr="00007F7A" w:rsidRDefault="00000000">
            <w:pPr>
              <w:spacing w:after="0" w:line="240" w:lineRule="auto"/>
            </w:pPr>
            <w:r w:rsidRPr="00007F7A">
              <w:rPr>
                <w:sz w:val="16"/>
              </w:rPr>
              <w:t>8.732e-04</w:t>
            </w:r>
          </w:p>
        </w:tc>
        <w:tc>
          <w:tcPr>
            <w:tcW w:w="1608" w:type="dxa"/>
          </w:tcPr>
          <w:p w14:paraId="6DFD1C8E" w14:textId="77777777" w:rsidR="00662672" w:rsidRPr="00007F7A" w:rsidRDefault="00000000">
            <w:pPr>
              <w:spacing w:after="0" w:line="240" w:lineRule="auto"/>
            </w:pPr>
            <w:proofErr w:type="spellStart"/>
            <w:r w:rsidRPr="00007F7A">
              <w:rPr>
                <w:sz w:val="16"/>
              </w:rPr>
              <w:t>Dipilih</w:t>
            </w:r>
            <w:proofErr w:type="spellEnd"/>
          </w:p>
        </w:tc>
      </w:tr>
    </w:tbl>
    <w:p w14:paraId="28149ACA" w14:textId="77777777" w:rsidR="00662672" w:rsidRPr="00007F7A" w:rsidRDefault="00662672">
      <w:pPr>
        <w:spacing w:after="40"/>
      </w:pPr>
    </w:p>
    <w:p w14:paraId="3982EE62" w14:textId="77777777" w:rsidR="00662672" w:rsidRPr="00007F7A" w:rsidRDefault="00000000">
      <w:pPr>
        <w:jc w:val="center"/>
        <w:rPr>
          <w:lang w:val="de-DE"/>
        </w:rPr>
      </w:pPr>
      <w:r w:rsidRPr="00007F7A">
        <w:rPr>
          <w:i/>
          <w:sz w:val="18"/>
          <w:lang w:val="de-DE"/>
        </w:rPr>
        <w:t>Tabel 2. Hasil uji t-test (diurutkan dari paling signifikan)</w:t>
      </w:r>
    </w:p>
    <w:p w14:paraId="6EFFE583" w14:textId="09A31ED3" w:rsidR="00662672" w:rsidRPr="00007F7A" w:rsidRDefault="00000000">
      <w:pPr>
        <w:spacing w:after="160"/>
        <w:jc w:val="both"/>
        <w:rPr>
          <w:lang w:val="de-DE"/>
        </w:rPr>
      </w:pPr>
      <w:r w:rsidRPr="00007F7A">
        <w:rPr>
          <w:lang w:val="de-DE"/>
        </w:rPr>
        <w:t xml:space="preserve">Lima fitur numerik diuji dengan membandingkan reratanya antara pasien sehat (kelas 0) dan sakit (kelas 1). Semua fitur signifikan. Perbedaan paling tajam ada pada </w:t>
      </w:r>
      <w:r w:rsidRPr="00007F7A">
        <w:rPr>
          <w:b/>
          <w:lang w:val="de-DE"/>
        </w:rPr>
        <w:t>Oldpeak</w:t>
      </w:r>
      <w:r w:rsidRPr="00007F7A">
        <w:rPr>
          <w:lang w:val="de-DE"/>
        </w:rPr>
        <w:t xml:space="preserve"> dan </w:t>
      </w:r>
      <w:r w:rsidRPr="00007F7A">
        <w:rPr>
          <w:b/>
          <w:lang w:val="de-DE"/>
        </w:rPr>
        <w:t>MaxHR</w:t>
      </w:r>
      <w:r w:rsidRPr="00007F7A">
        <w:rPr>
          <w:lang w:val="de-DE"/>
        </w:rPr>
        <w:t>: pasien sakit cenderung punya Oldpeak jauh lebih tinggi (1,27 vs 0,41) dan MaxHR lebih rendah (127,7 vs 148,2). Menariknya rata-rata Cholesterol kelas sakit justru lebih rendah</w:t>
      </w:r>
      <w:r w:rsidR="00007F7A">
        <w:rPr>
          <w:lang w:val="de-DE"/>
        </w:rPr>
        <w:t>,</w:t>
      </w:r>
      <w:r w:rsidRPr="00007F7A">
        <w:rPr>
          <w:lang w:val="de-DE"/>
        </w:rPr>
        <w:t xml:space="preserve"> ini efek dari banyaknya nilai Cholesterol yang tercatat 0 (data tak terukur) pada sebagian pasien, jadi angkanya perlu dibaca dengan hati-hati meski uji tetap menyatakannya signifikan.</w:t>
      </w:r>
    </w:p>
    <w:p w14:paraId="6A14D078" w14:textId="77777777" w:rsidR="00662672" w:rsidRPr="00007F7A" w:rsidRDefault="00000000">
      <w:pPr>
        <w:jc w:val="center"/>
      </w:pPr>
      <w:r w:rsidRPr="00007F7A">
        <w:rPr>
          <w:noProof/>
        </w:rPr>
        <w:drawing>
          <wp:inline distT="0" distB="0" distL="114300" distR="114300" wp14:anchorId="53144948" wp14:editId="4C4C2C71">
            <wp:extent cx="5823585" cy="2785110"/>
            <wp:effectExtent l="0" t="0" r="133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4024" cy="278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6B6D" w14:textId="77777777" w:rsidR="00662672" w:rsidRPr="00007F7A" w:rsidRDefault="00000000">
      <w:pPr>
        <w:jc w:val="center"/>
      </w:pPr>
      <w:r w:rsidRPr="00007F7A">
        <w:rPr>
          <w:i/>
          <w:sz w:val="18"/>
        </w:rPr>
        <w:t>Screenshot output program t-test</w:t>
      </w:r>
    </w:p>
    <w:p w14:paraId="61BC1AA6" w14:textId="77777777" w:rsidR="00662672" w:rsidRPr="00007F7A" w:rsidRDefault="00000000">
      <w:pPr>
        <w:pStyle w:val="Heading1"/>
        <w:spacing w:before="120"/>
        <w:rPr>
          <w:color w:val="auto"/>
        </w:rPr>
      </w:pPr>
      <w:r w:rsidRPr="00007F7A">
        <w:rPr>
          <w:rFonts w:ascii="Times New Roman" w:hAnsi="Times New Roman"/>
          <w:color w:val="auto"/>
          <w:sz w:val="32"/>
        </w:rPr>
        <w:t>5. Kesimpulan</w:t>
      </w:r>
    </w:p>
    <w:p w14:paraId="08573B48" w14:textId="77777777" w:rsidR="00662672" w:rsidRPr="00007F7A" w:rsidRDefault="00000000">
      <w:pPr>
        <w:spacing w:after="160"/>
        <w:jc w:val="both"/>
      </w:pPr>
      <w:r w:rsidRPr="00007F7A">
        <w:t xml:space="preserve">Pada dataset heart.csv, </w:t>
      </w:r>
      <w:proofErr w:type="spellStart"/>
      <w:r w:rsidRPr="00007F7A">
        <w:rPr>
          <w:b/>
        </w:rPr>
        <w:t>seluruh</w:t>
      </w:r>
      <w:proofErr w:type="spellEnd"/>
      <w:r w:rsidRPr="00007F7A">
        <w:rPr>
          <w:b/>
        </w:rPr>
        <w:t xml:space="preserve"> 11 </w:t>
      </w:r>
      <w:proofErr w:type="spellStart"/>
      <w:r w:rsidRPr="00007F7A">
        <w:rPr>
          <w:b/>
        </w:rPr>
        <w:t>fitur</w:t>
      </w:r>
      <w:proofErr w:type="spellEnd"/>
      <w:r w:rsidRPr="00007F7A">
        <w:t xml:space="preserve"> (6 </w:t>
      </w:r>
      <w:proofErr w:type="spellStart"/>
      <w:r w:rsidRPr="00007F7A">
        <w:t>kategorikal</w:t>
      </w:r>
      <w:proofErr w:type="spellEnd"/>
      <w:r w:rsidRPr="00007F7A">
        <w:t xml:space="preserve"> + 5 </w:t>
      </w:r>
      <w:proofErr w:type="spellStart"/>
      <w:r w:rsidRPr="00007F7A">
        <w:t>numerik</w:t>
      </w:r>
      <w:proofErr w:type="spellEnd"/>
      <w:r w:rsidRPr="00007F7A">
        <w:t xml:space="preserve">) yang </w:t>
      </w:r>
      <w:proofErr w:type="spellStart"/>
      <w:r w:rsidRPr="00007F7A">
        <w:t>diuji</w:t>
      </w:r>
      <w:proofErr w:type="spellEnd"/>
      <w:r w:rsidRPr="00007F7A">
        <w:t xml:space="preserve"> </w:t>
      </w:r>
      <w:proofErr w:type="spellStart"/>
      <w:r w:rsidRPr="00007F7A">
        <w:t>ternyata</w:t>
      </w:r>
      <w:proofErr w:type="spellEnd"/>
      <w:r w:rsidRPr="00007F7A">
        <w:t xml:space="preserve"> </w:t>
      </w:r>
      <w:proofErr w:type="spellStart"/>
      <w:r w:rsidRPr="00007F7A">
        <w:t>signifikan</w:t>
      </w:r>
      <w:proofErr w:type="spellEnd"/>
      <w:r w:rsidRPr="00007F7A">
        <w:t xml:space="preserve"> (p &lt; 0,05), </w:t>
      </w:r>
      <w:proofErr w:type="spellStart"/>
      <w:r w:rsidRPr="00007F7A">
        <w:t>sehingga</w:t>
      </w:r>
      <w:proofErr w:type="spellEnd"/>
      <w:r w:rsidRPr="00007F7A">
        <w:t xml:space="preserve"> </w:t>
      </w:r>
      <w:proofErr w:type="spellStart"/>
      <w:r w:rsidRPr="00007F7A">
        <w:t>semuanya</w:t>
      </w:r>
      <w:proofErr w:type="spellEnd"/>
      <w:r w:rsidRPr="00007F7A">
        <w:t xml:space="preserve"> </w:t>
      </w:r>
      <w:proofErr w:type="spellStart"/>
      <w:r w:rsidRPr="00007F7A">
        <w:t>layak</w:t>
      </w:r>
      <w:proofErr w:type="spellEnd"/>
      <w:r w:rsidRPr="00007F7A">
        <w:t xml:space="preserve"> </w:t>
      </w:r>
      <w:proofErr w:type="spellStart"/>
      <w:r w:rsidRPr="00007F7A">
        <w:t>dipertahankan</w:t>
      </w:r>
      <w:proofErr w:type="spellEnd"/>
      <w:r w:rsidRPr="00007F7A">
        <w:t xml:space="preserve"> </w:t>
      </w:r>
      <w:proofErr w:type="spellStart"/>
      <w:r w:rsidRPr="00007F7A">
        <w:t>untuk</w:t>
      </w:r>
      <w:proofErr w:type="spellEnd"/>
      <w:r w:rsidRPr="00007F7A">
        <w:t xml:space="preserve"> </w:t>
      </w:r>
      <w:proofErr w:type="spellStart"/>
      <w:r w:rsidRPr="00007F7A">
        <w:t>pemodelan</w:t>
      </w:r>
      <w:proofErr w:type="spellEnd"/>
      <w:r w:rsidRPr="00007F7A">
        <w:t xml:space="preserve">. </w:t>
      </w:r>
      <w:r w:rsidRPr="00007F7A">
        <w:rPr>
          <w:lang w:val="de-DE"/>
        </w:rPr>
        <w:t xml:space="preserve">Hal ini wajar karena kolom-kolom pada dataset ini memang sudah dipilih sebagai indikator medis penyakit jantung. Yang lebih penting dari sekadar hasilnya adalah penerapan metodenya: Chi-Square untuk kategorikal dan t-test untuk numerik, dengan p-value sebagai dasar keputusan. </w:t>
      </w:r>
      <w:r w:rsidRPr="00007F7A">
        <w:t xml:space="preserve">Hasil </w:t>
      </w:r>
      <w:proofErr w:type="spellStart"/>
      <w:r w:rsidRPr="00007F7A">
        <w:t>lengkap</w:t>
      </w:r>
      <w:proofErr w:type="spellEnd"/>
      <w:r w:rsidRPr="00007F7A">
        <w:t xml:space="preserve"> </w:t>
      </w:r>
      <w:proofErr w:type="spellStart"/>
      <w:r w:rsidRPr="00007F7A">
        <w:t>kedua</w:t>
      </w:r>
      <w:proofErr w:type="spellEnd"/>
      <w:r w:rsidRPr="00007F7A">
        <w:t xml:space="preserve"> uji </w:t>
      </w:r>
      <w:proofErr w:type="spellStart"/>
      <w:r w:rsidRPr="00007F7A">
        <w:t>disimpan</w:t>
      </w:r>
      <w:proofErr w:type="spellEnd"/>
      <w:r w:rsidRPr="00007F7A">
        <w:t xml:space="preserve"> pada </w:t>
      </w:r>
      <w:r w:rsidRPr="00007F7A">
        <w:rPr>
          <w:b/>
        </w:rPr>
        <w:t>hasil_seleksi_chisquare.csv</w:t>
      </w:r>
      <w:r w:rsidRPr="00007F7A">
        <w:t xml:space="preserve"> dan </w:t>
      </w:r>
      <w:r w:rsidRPr="00007F7A">
        <w:rPr>
          <w:b/>
        </w:rPr>
        <w:t>hasil_seleksi_ttest.csv</w:t>
      </w:r>
      <w:r w:rsidRPr="00007F7A">
        <w:t>.</w:t>
      </w:r>
    </w:p>
    <w:sectPr w:rsidR="00662672" w:rsidRPr="00007F7A">
      <w:footerReference w:type="default" r:id="rId11"/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57C4F" w14:textId="77777777" w:rsidR="0072479B" w:rsidRDefault="0072479B">
      <w:pPr>
        <w:spacing w:line="240" w:lineRule="auto"/>
      </w:pPr>
      <w:r>
        <w:separator/>
      </w:r>
    </w:p>
  </w:endnote>
  <w:endnote w:type="continuationSeparator" w:id="0">
    <w:p w14:paraId="2E764A41" w14:textId="77777777" w:rsidR="0072479B" w:rsidRDefault="007247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0695" w14:textId="3AD311F0" w:rsidR="00662672" w:rsidRDefault="006626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C5023" w14:textId="77777777" w:rsidR="0072479B" w:rsidRDefault="0072479B">
      <w:pPr>
        <w:spacing w:after="0"/>
      </w:pPr>
      <w:r>
        <w:separator/>
      </w:r>
    </w:p>
  </w:footnote>
  <w:footnote w:type="continuationSeparator" w:id="0">
    <w:p w14:paraId="1952C799" w14:textId="77777777" w:rsidR="0072479B" w:rsidRDefault="007247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33291752">
    <w:abstractNumId w:val="5"/>
  </w:num>
  <w:num w:numId="2" w16cid:durableId="1019284243">
    <w:abstractNumId w:val="3"/>
  </w:num>
  <w:num w:numId="3" w16cid:durableId="456216420">
    <w:abstractNumId w:val="2"/>
  </w:num>
  <w:num w:numId="4" w16cid:durableId="2059894660">
    <w:abstractNumId w:val="4"/>
  </w:num>
  <w:num w:numId="5" w16cid:durableId="862548731">
    <w:abstractNumId w:val="1"/>
  </w:num>
  <w:num w:numId="6" w16cid:durableId="904729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7A"/>
    <w:rsid w:val="00034616"/>
    <w:rsid w:val="0006063C"/>
    <w:rsid w:val="0015074B"/>
    <w:rsid w:val="0029639D"/>
    <w:rsid w:val="00326F90"/>
    <w:rsid w:val="003D617A"/>
    <w:rsid w:val="00662672"/>
    <w:rsid w:val="0072479B"/>
    <w:rsid w:val="00AA1D8D"/>
    <w:rsid w:val="00B47730"/>
    <w:rsid w:val="00CB0664"/>
    <w:rsid w:val="00FC693F"/>
    <w:rsid w:val="3DED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FFE428"/>
  <w14:defaultImageDpi w14:val="300"/>
  <w15:docId w15:val="{A189BBD8-26C7-4963-A78A-18DFBD24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Irfan Nuha</cp:lastModifiedBy>
  <cp:revision>3</cp:revision>
  <cp:lastPrinted>2026-09-07T17:30:00Z</cp:lastPrinted>
  <dcterms:created xsi:type="dcterms:W3CDTF">2013-12-23T23:15:00Z</dcterms:created>
  <dcterms:modified xsi:type="dcterms:W3CDTF">2026-09-07T17:30:00Z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eyJoZGlkIjoiZGIyNjQzNGVlOWM0MzQzNTFlYTQxOGI0Mjc5MjJjNzAifQ==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FF58CE9C5C1540FA97C970AC1906D9B0_12</vt:lpwstr>
  </property>
</Properties>
</file>